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18"/>
        </w:rPr>
        <w:id w:val="-597098819"/>
        <w:docPartObj>
          <w:docPartGallery w:val="Cover Pages"/>
          <w:docPartUnique/>
        </w:docPartObj>
      </w:sdtPr>
      <w:sdtEndPr/>
      <w:sdtContent>
        <w:p w:rsidR="00E600C9" w:rsidRPr="00891D46" w:rsidRDefault="001945CE" w:rsidP="00E600C9">
          <w:pPr>
            <w:jc w:val="center"/>
            <w:rPr>
              <w:sz w:val="18"/>
            </w:rPr>
          </w:pPr>
          <w:r w:rsidRPr="00891D46">
            <w:rPr>
              <w:noProof/>
              <w:sz w:val="18"/>
            </w:rPr>
            <w:drawing>
              <wp:inline distT="0" distB="0" distL="0" distR="0" wp14:anchorId="2003D1AA" wp14:editId="4D8F20FA">
                <wp:extent cx="4928869" cy="497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png"/>
                        <pic:cNvPicPr/>
                      </pic:nvPicPr>
                      <pic:blipFill>
                        <a:blip r:embed="rId7">
                          <a:extLst>
                            <a:ext uri="{28A0092B-C50C-407E-A947-70E740481C1C}">
                              <a14:useLocalDpi xmlns:a14="http://schemas.microsoft.com/office/drawing/2010/main" val="0"/>
                            </a:ext>
                          </a:extLst>
                        </a:blip>
                        <a:stretch>
                          <a:fillRect/>
                        </a:stretch>
                      </pic:blipFill>
                      <pic:spPr>
                        <a:xfrm>
                          <a:off x="0" y="0"/>
                          <a:ext cx="4954752" cy="4998160"/>
                        </a:xfrm>
                        <a:prstGeom prst="rect">
                          <a:avLst/>
                        </a:prstGeom>
                      </pic:spPr>
                    </pic:pic>
                  </a:graphicData>
                </a:graphic>
              </wp:inline>
            </w:drawing>
          </w:r>
        </w:p>
        <w:p w:rsidR="00E600C9" w:rsidRPr="00891D46" w:rsidRDefault="00C90744" w:rsidP="00E600C9">
          <w:pPr>
            <w:rPr>
              <w:sz w:val="18"/>
            </w:rPr>
          </w:pPr>
          <w:r w:rsidRPr="00891D46">
            <w:rPr>
              <w:noProof/>
              <w:sz w:val="18"/>
            </w:rPr>
            <mc:AlternateContent>
              <mc:Choice Requires="wps">
                <w:drawing>
                  <wp:anchor distT="45720" distB="45720" distL="114300" distR="114300" simplePos="0" relativeHeight="251694080" behindDoc="0" locked="0" layoutInCell="1" allowOverlap="1" wp14:anchorId="06F0F5D5" wp14:editId="6513AC24">
                    <wp:simplePos x="0" y="0"/>
                    <wp:positionH relativeFrom="margin">
                      <wp:align>left</wp:align>
                    </wp:positionH>
                    <wp:positionV relativeFrom="paragraph">
                      <wp:posOffset>754157</wp:posOffset>
                    </wp:positionV>
                    <wp:extent cx="5941060" cy="78359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60" cy="783590"/>
                            </a:xfrm>
                            <a:prstGeom prst="rect">
                              <a:avLst/>
                            </a:prstGeom>
                            <a:noFill/>
                            <a:ln w="9525">
                              <a:noFill/>
                              <a:miter lim="800000"/>
                              <a:headEnd/>
                              <a:tailEnd/>
                            </a:ln>
                          </wps:spPr>
                          <wps:txbx>
                            <w:txbxContent>
                              <w:p w:rsidR="00C90744" w:rsidRPr="00C90744" w:rsidRDefault="00C90744" w:rsidP="003504AC">
                                <w:pPr>
                                  <w:jc w:val="center"/>
                                  <w:rPr>
                                    <w:b/>
                                    <w:color w:val="D83B01"/>
                                    <w:sz w:val="40"/>
                                  </w:rPr>
                                </w:pPr>
                                <w:r w:rsidRPr="00C90744">
                                  <w:rPr>
                                    <w:b/>
                                    <w:color w:val="D83B01"/>
                                    <w:sz w:val="40"/>
                                  </w:rPr>
                                  <w:t>PROIECT PENTRU OBŢINEREA ATESTĂRII PROFESIONALE ÎN INFORMATICĂ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F0F5D5" id="_x0000_t202" coordsize="21600,21600" o:spt="202" path="m,l,21600r21600,l21600,xe">
                    <v:stroke joinstyle="miter"/>
                    <v:path gradientshapeok="t" o:connecttype="rect"/>
                  </v:shapetype>
                  <v:shape id="Text Box 2" o:spid="_x0000_s1026" type="#_x0000_t202" style="position:absolute;margin-left:0;margin-top:59.4pt;width:467.8pt;height:61.7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" filled="f" stroked="f">
                    <v:textbox>
                      <w:txbxContent>
                        <w:p w:rsidR="00C90744" w:rsidRPr="00C90744" w:rsidRDefault="00C90744" w:rsidP="003504AC">
                          <w:pPr>
                            <w:jc w:val="center"/>
                            <w:rPr>
                              <w:b/>
                              <w:color w:val="D83B01"/>
                              <w:sz w:val="40"/>
                            </w:rPr>
                          </w:pPr>
                          <w:r w:rsidRPr="00C90744">
                            <w:rPr>
                              <w:b/>
                              <w:color w:val="D83B01"/>
                              <w:sz w:val="40"/>
                            </w:rPr>
                            <w:t>PROIECT PENTRU OBŢINEREA ATESTĂRII PROFESIONALE ÎN INFORMATICĂ</w:t>
                          </w:r>
                        </w:p>
                      </w:txbxContent>
                    </v:textbox>
                    <w10:wrap type="square" anchorx="margin"/>
                  </v:shape>
                </w:pict>
              </mc:Fallback>
            </mc:AlternateContent>
          </w:r>
          <w:r w:rsidR="003504AC" w:rsidRPr="00891D46">
            <w:rPr>
              <w:noProof/>
              <w:sz w:val="18"/>
            </w:rPr>
            <mc:AlternateContent>
              <mc:Choice Requires="wps">
                <w:drawing>
                  <wp:anchor distT="45720" distB="45720" distL="114300" distR="114300" simplePos="0" relativeHeight="251657216" behindDoc="0" locked="0" layoutInCell="1" allowOverlap="1" wp14:anchorId="3EBFD105" wp14:editId="5FC294E4">
                    <wp:simplePos x="0" y="0"/>
                    <wp:positionH relativeFrom="margin">
                      <wp:align>left</wp:align>
                    </wp:positionH>
                    <wp:positionV relativeFrom="paragraph">
                      <wp:posOffset>800100</wp:posOffset>
                    </wp:positionV>
                    <wp:extent cx="5941060" cy="854710"/>
                    <wp:effectExtent l="0" t="0" r="0" b="25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60" cy="855023"/>
                            </a:xfrm>
                            <a:prstGeom prst="rect">
                              <a:avLst/>
                            </a:prstGeom>
                            <a:noFill/>
                            <a:ln w="9525">
                              <a:noFill/>
                              <a:miter lim="800000"/>
                              <a:headEnd/>
                              <a:tailEnd/>
                            </a:ln>
                          </wps:spPr>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EA53B" id="Text Box 2" o:spid="_x0000_s1026" type="#_x0000_t202" style="position:absolute;margin-left:0;margin-top:63pt;width:467.8pt;height:67.3pt;z-index:251657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" filled="f" stroked="f">
                    <w10:wrap type="square" anchorx="margin"/>
                  </v:shape>
                </w:pict>
              </mc:Fallback>
            </mc:AlternateContent>
          </w:r>
          <w:r w:rsidR="00E600C9" w:rsidRPr="00891D46">
            <w:rPr>
              <w:noProof/>
              <w:sz w:val="18"/>
            </w:rPr>
            <mc:AlternateContent>
              <mc:Choice Requires="wps">
                <w:drawing>
                  <wp:anchor distT="45720" distB="45720" distL="114300" distR="114300" simplePos="0" relativeHeight="251659264" behindDoc="0" locked="0" layoutInCell="1" allowOverlap="1" wp14:anchorId="46D6D422" wp14:editId="3A94E602">
                    <wp:simplePos x="0" y="0"/>
                    <wp:positionH relativeFrom="margin">
                      <wp:align>right</wp:align>
                    </wp:positionH>
                    <wp:positionV relativeFrom="paragraph">
                      <wp:posOffset>232410</wp:posOffset>
                    </wp:positionV>
                    <wp:extent cx="5941060" cy="510540"/>
                    <wp:effectExtent l="0" t="0" r="0" b="381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60" cy="510639"/>
                            </a:xfrm>
                            <a:prstGeom prst="rect">
                              <a:avLst/>
                            </a:prstGeom>
                            <a:noFill/>
                            <a:ln w="9525">
                              <a:noFill/>
                              <a:miter lim="800000"/>
                              <a:headEnd/>
                              <a:tailEnd/>
                            </a:ln>
                          </wps:spPr>
                          <wps:txbx>
                            <w:txbxContent>
                              <w:p w:rsidR="003504AC" w:rsidRPr="003504AC" w:rsidRDefault="003504AC" w:rsidP="003504AC">
                                <w:pPr>
                                  <w:jc w:val="center"/>
                                  <w:rPr>
                                    <w:b/>
                                    <w:color w:val="D83B01"/>
                                    <w:sz w:val="56"/>
                                  </w:rPr>
                                </w:pPr>
                                <w:r>
                                  <w:rPr>
                                    <w:b/>
                                    <w:color w:val="D83B01"/>
                                    <w:sz w:val="56"/>
                                  </w:rPr>
                                  <w:t>GENERARE TEREN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6D422" id="_x0000_s1027" type="#_x0000_t202" style="position:absolute;margin-left:416.6pt;margin-top:18.3pt;width:467.8pt;height:40.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" filled="f" stroked="f">
                    <v:textbox>
                      <w:txbxContent>
                        <w:p w:rsidR="003504AC" w:rsidRPr="003504AC" w:rsidRDefault="003504AC" w:rsidP="003504AC">
                          <w:pPr>
                            <w:jc w:val="center"/>
                            <w:rPr>
                              <w:b/>
                              <w:color w:val="D83B01"/>
                              <w:sz w:val="56"/>
                            </w:rPr>
                          </w:pPr>
                          <w:r>
                            <w:rPr>
                              <w:b/>
                              <w:color w:val="D83B01"/>
                              <w:sz w:val="56"/>
                            </w:rPr>
                            <w:t>GENERARE TEREN</w:t>
                          </w:r>
                        </w:p>
                      </w:txbxContent>
                    </v:textbox>
                    <w10:wrap type="square" anchorx="margin"/>
                  </v:shape>
                </w:pict>
              </mc:Fallback>
            </mc:AlternateContent>
          </w:r>
        </w:p>
        <w:p w:rsidR="00E600C9" w:rsidRPr="00891D46" w:rsidRDefault="00E600C9" w:rsidP="00E600C9">
          <w:pPr>
            <w:rPr>
              <w:sz w:val="18"/>
            </w:rPr>
          </w:pPr>
        </w:p>
        <w:p w:rsidR="00E600C9" w:rsidRPr="00891D46" w:rsidRDefault="00E600C9" w:rsidP="00E600C9">
          <w:pPr>
            <w:rPr>
              <w:sz w:val="18"/>
            </w:rPr>
          </w:pPr>
        </w:p>
        <w:p w:rsidR="00E600C9" w:rsidRPr="00891D46" w:rsidRDefault="00E600C9" w:rsidP="00E600C9">
          <w:pPr>
            <w:rPr>
              <w:sz w:val="18"/>
            </w:rPr>
          </w:pPr>
        </w:p>
        <w:p w:rsidR="00E600C9" w:rsidRPr="00891D46" w:rsidRDefault="00E600C9" w:rsidP="00E600C9">
          <w:pPr>
            <w:rPr>
              <w:sz w:val="18"/>
            </w:rPr>
          </w:pPr>
        </w:p>
        <w:p w:rsidR="003504AC" w:rsidRPr="00891D46" w:rsidRDefault="00A81236" w:rsidP="00C90744">
          <w:pPr>
            <w:rPr>
              <w:sz w:val="18"/>
            </w:rPr>
          </w:pPr>
        </w:p>
      </w:sdtContent>
    </w:sdt>
    <w:p w:rsidR="00C90744" w:rsidRPr="00891D46" w:rsidRDefault="00C90744" w:rsidP="00C90744">
      <w:pPr>
        <w:rPr>
          <w:b/>
          <w:color w:val="D83B01"/>
          <w:sz w:val="44"/>
        </w:rPr>
      </w:pPr>
    </w:p>
    <w:p w:rsidR="00C90744" w:rsidRPr="00891D46" w:rsidRDefault="00C90744" w:rsidP="00C90744">
      <w:pPr>
        <w:rPr>
          <w:b/>
          <w:color w:val="D83B01"/>
          <w:sz w:val="52"/>
        </w:rPr>
      </w:pPr>
      <w:r w:rsidRPr="00891D46">
        <w:rPr>
          <w:b/>
          <w:color w:val="D83B01"/>
          <w:sz w:val="52"/>
        </w:rPr>
        <w:lastRenderedPageBreak/>
        <w:t>Cuprins</w:t>
      </w:r>
    </w:p>
    <w:p w:rsidR="00C90744" w:rsidRPr="00891D46" w:rsidRDefault="00C90744" w:rsidP="00C90744">
      <w:pPr>
        <w:rPr>
          <w:b/>
          <w:color w:val="D83B01"/>
          <w:sz w:val="44"/>
        </w:rPr>
      </w:pPr>
    </w:p>
    <w:p w:rsidR="00C90744" w:rsidRPr="00042C05" w:rsidRDefault="001945CE" w:rsidP="00C90744">
      <w:pPr>
        <w:pStyle w:val="ListParagraph"/>
        <w:numPr>
          <w:ilvl w:val="0"/>
          <w:numId w:val="24"/>
        </w:numPr>
        <w:spacing w:line="360" w:lineRule="auto"/>
        <w:jc w:val="both"/>
        <w:rPr>
          <w:sz w:val="32"/>
          <w:szCs w:val="32"/>
        </w:rPr>
      </w:pPr>
      <w:r w:rsidRPr="00042C05">
        <w:rPr>
          <w:sz w:val="32"/>
          <w:szCs w:val="32"/>
        </w:rPr>
        <w:t>Alegerea t</w:t>
      </w:r>
      <w:r w:rsidR="00C90744" w:rsidRPr="00042C05">
        <w:rPr>
          <w:sz w:val="32"/>
          <w:szCs w:val="32"/>
        </w:rPr>
        <w:t>emei</w:t>
      </w:r>
    </w:p>
    <w:p w:rsidR="00C90744" w:rsidRPr="00042C05" w:rsidRDefault="00C90744" w:rsidP="00C90744">
      <w:pPr>
        <w:pStyle w:val="ListParagraph"/>
        <w:numPr>
          <w:ilvl w:val="0"/>
          <w:numId w:val="24"/>
        </w:numPr>
        <w:spacing w:line="360" w:lineRule="auto"/>
        <w:jc w:val="both"/>
        <w:rPr>
          <w:sz w:val="32"/>
          <w:szCs w:val="32"/>
        </w:rPr>
      </w:pPr>
      <w:r w:rsidRPr="00042C05">
        <w:rPr>
          <w:sz w:val="32"/>
          <w:szCs w:val="32"/>
        </w:rPr>
        <w:t>Generali</w:t>
      </w:r>
      <w:r w:rsidRPr="00042C05">
        <w:rPr>
          <w:sz w:val="32"/>
          <w:szCs w:val="32"/>
          <w:lang w:val="ro-RO"/>
        </w:rPr>
        <w:t>t</w:t>
      </w:r>
      <w:r w:rsidR="001945CE" w:rsidRPr="00042C05">
        <w:rPr>
          <w:sz w:val="32"/>
          <w:szCs w:val="32"/>
        </w:rPr>
        <w:t>ăţi despre C++, OpenGL,</w:t>
      </w:r>
      <w:r w:rsidRPr="00042C05">
        <w:rPr>
          <w:sz w:val="32"/>
          <w:szCs w:val="32"/>
        </w:rPr>
        <w:t xml:space="preserve"> GLUT</w:t>
      </w:r>
      <w:r w:rsidR="001945CE" w:rsidRPr="00042C05">
        <w:rPr>
          <w:sz w:val="32"/>
          <w:szCs w:val="32"/>
        </w:rPr>
        <w:t xml:space="preserve"> si Wavefront .obj</w:t>
      </w:r>
    </w:p>
    <w:p w:rsidR="00C90744" w:rsidRPr="00042C05" w:rsidRDefault="00C90744" w:rsidP="00C90744">
      <w:pPr>
        <w:pStyle w:val="ListParagraph"/>
        <w:numPr>
          <w:ilvl w:val="0"/>
          <w:numId w:val="24"/>
        </w:numPr>
        <w:spacing w:line="360" w:lineRule="auto"/>
        <w:jc w:val="both"/>
        <w:rPr>
          <w:sz w:val="32"/>
          <w:szCs w:val="32"/>
        </w:rPr>
      </w:pPr>
      <w:r w:rsidRPr="00042C05">
        <w:rPr>
          <w:sz w:val="32"/>
          <w:szCs w:val="32"/>
        </w:rPr>
        <w:t>Algoritmul de Perlin Noise</w:t>
      </w:r>
    </w:p>
    <w:p w:rsidR="00C90744" w:rsidRDefault="00C90744" w:rsidP="00C90744">
      <w:pPr>
        <w:pStyle w:val="ListParagraph"/>
        <w:numPr>
          <w:ilvl w:val="0"/>
          <w:numId w:val="24"/>
        </w:numPr>
        <w:spacing w:line="360" w:lineRule="auto"/>
        <w:jc w:val="both"/>
        <w:rPr>
          <w:sz w:val="32"/>
          <w:szCs w:val="32"/>
        </w:rPr>
      </w:pPr>
      <w:r w:rsidRPr="00042C05">
        <w:rPr>
          <w:sz w:val="32"/>
          <w:szCs w:val="32"/>
        </w:rPr>
        <w:t>Structura, conţinutul şi implementarea proiectului</w:t>
      </w:r>
    </w:p>
    <w:p w:rsidR="00D9310B" w:rsidRPr="00042C05" w:rsidRDefault="00D9310B" w:rsidP="00C90744">
      <w:pPr>
        <w:pStyle w:val="ListParagraph"/>
        <w:numPr>
          <w:ilvl w:val="0"/>
          <w:numId w:val="24"/>
        </w:numPr>
        <w:spacing w:line="360" w:lineRule="auto"/>
        <w:jc w:val="both"/>
        <w:rPr>
          <w:sz w:val="32"/>
          <w:szCs w:val="32"/>
        </w:rPr>
      </w:pPr>
      <w:r>
        <w:rPr>
          <w:sz w:val="32"/>
          <w:szCs w:val="32"/>
        </w:rPr>
        <w:t>Indicaţii de utilizare</w:t>
      </w:r>
    </w:p>
    <w:p w:rsidR="00C90744" w:rsidRPr="00042C05" w:rsidRDefault="00C90744" w:rsidP="00C90744">
      <w:pPr>
        <w:pStyle w:val="ListParagraph"/>
        <w:numPr>
          <w:ilvl w:val="0"/>
          <w:numId w:val="24"/>
        </w:numPr>
        <w:spacing w:line="360" w:lineRule="auto"/>
        <w:jc w:val="both"/>
        <w:rPr>
          <w:color w:val="2F2F2F"/>
          <w:sz w:val="32"/>
          <w:szCs w:val="32"/>
        </w:rPr>
      </w:pPr>
      <w:r w:rsidRPr="00042C05">
        <w:rPr>
          <w:sz w:val="32"/>
          <w:szCs w:val="32"/>
        </w:rPr>
        <w:t>Bibliografie</w:t>
      </w:r>
    </w:p>
    <w:p w:rsidR="00C90744" w:rsidRPr="00891D46" w:rsidRDefault="00C90744" w:rsidP="00C90744">
      <w:pPr>
        <w:pStyle w:val="ListParagraph"/>
        <w:spacing w:line="360" w:lineRule="auto"/>
        <w:jc w:val="both"/>
        <w:rPr>
          <w:sz w:val="24"/>
          <w:szCs w:val="32"/>
        </w:rPr>
      </w:pPr>
    </w:p>
    <w:p w:rsidR="00C90744" w:rsidRPr="00891D46" w:rsidRDefault="00C90744" w:rsidP="00C90744">
      <w:pPr>
        <w:pStyle w:val="ListParagraph"/>
        <w:spacing w:line="360" w:lineRule="auto"/>
        <w:jc w:val="both"/>
        <w:rPr>
          <w:sz w:val="24"/>
          <w:szCs w:val="32"/>
        </w:rPr>
      </w:pPr>
    </w:p>
    <w:p w:rsidR="00C90744" w:rsidRPr="00891D46" w:rsidRDefault="00C90744" w:rsidP="00C90744">
      <w:pPr>
        <w:pStyle w:val="ListParagraph"/>
        <w:spacing w:line="360" w:lineRule="auto"/>
        <w:jc w:val="both"/>
        <w:rPr>
          <w:sz w:val="24"/>
          <w:szCs w:val="32"/>
        </w:rPr>
      </w:pPr>
    </w:p>
    <w:p w:rsidR="00C90744" w:rsidRPr="00891D46" w:rsidRDefault="00C90744" w:rsidP="00C90744">
      <w:pPr>
        <w:pStyle w:val="ListParagraph"/>
        <w:spacing w:line="360" w:lineRule="auto"/>
        <w:jc w:val="both"/>
        <w:rPr>
          <w:sz w:val="24"/>
          <w:szCs w:val="32"/>
        </w:rPr>
      </w:pPr>
    </w:p>
    <w:p w:rsidR="00C90744" w:rsidRPr="00891D46" w:rsidRDefault="00C90744" w:rsidP="00C90744">
      <w:pPr>
        <w:pStyle w:val="ListParagraph"/>
        <w:spacing w:line="360" w:lineRule="auto"/>
        <w:jc w:val="both"/>
        <w:rPr>
          <w:sz w:val="24"/>
          <w:szCs w:val="32"/>
        </w:rPr>
      </w:pPr>
    </w:p>
    <w:p w:rsidR="001945CE" w:rsidRPr="00891D46" w:rsidRDefault="001945CE" w:rsidP="00C90744">
      <w:pPr>
        <w:pStyle w:val="ListParagraph"/>
        <w:spacing w:line="360" w:lineRule="auto"/>
        <w:jc w:val="both"/>
        <w:rPr>
          <w:color w:val="2F2F2F"/>
          <w:sz w:val="24"/>
          <w:szCs w:val="32"/>
        </w:rPr>
      </w:pPr>
    </w:p>
    <w:p w:rsidR="001945CE" w:rsidRPr="00891D46" w:rsidRDefault="001945CE" w:rsidP="00C90744">
      <w:pPr>
        <w:pStyle w:val="ListParagraph"/>
        <w:spacing w:line="360" w:lineRule="auto"/>
        <w:jc w:val="both"/>
        <w:rPr>
          <w:color w:val="2F2F2F"/>
          <w:sz w:val="24"/>
          <w:szCs w:val="32"/>
        </w:rPr>
      </w:pPr>
    </w:p>
    <w:p w:rsidR="001945CE" w:rsidRPr="00891D46" w:rsidRDefault="001945CE" w:rsidP="00C90744">
      <w:pPr>
        <w:pStyle w:val="ListParagraph"/>
        <w:spacing w:line="360" w:lineRule="auto"/>
        <w:jc w:val="both"/>
        <w:rPr>
          <w:color w:val="2F2F2F"/>
          <w:sz w:val="24"/>
          <w:szCs w:val="32"/>
        </w:rPr>
      </w:pPr>
    </w:p>
    <w:p w:rsidR="001945CE" w:rsidRPr="00891D46" w:rsidRDefault="001945CE" w:rsidP="00C90744">
      <w:pPr>
        <w:pStyle w:val="ListParagraph"/>
        <w:spacing w:line="360" w:lineRule="auto"/>
        <w:jc w:val="both"/>
        <w:rPr>
          <w:color w:val="2F2F2F"/>
          <w:sz w:val="24"/>
          <w:szCs w:val="32"/>
        </w:rPr>
      </w:pPr>
    </w:p>
    <w:p w:rsidR="001945CE" w:rsidRDefault="001945CE" w:rsidP="00C90744">
      <w:pPr>
        <w:pStyle w:val="ListParagraph"/>
        <w:spacing w:line="360" w:lineRule="auto"/>
        <w:jc w:val="both"/>
        <w:rPr>
          <w:color w:val="2F2F2F"/>
          <w:sz w:val="24"/>
          <w:szCs w:val="32"/>
        </w:rPr>
      </w:pPr>
    </w:p>
    <w:p w:rsidR="00AB4CA2" w:rsidRDefault="00AB4CA2" w:rsidP="00C90744">
      <w:pPr>
        <w:pStyle w:val="ListParagraph"/>
        <w:spacing w:line="360" w:lineRule="auto"/>
        <w:jc w:val="both"/>
        <w:rPr>
          <w:color w:val="2F2F2F"/>
          <w:sz w:val="24"/>
          <w:szCs w:val="32"/>
        </w:rPr>
      </w:pPr>
    </w:p>
    <w:p w:rsidR="00AB4CA2" w:rsidRDefault="00AB4CA2" w:rsidP="00C90744">
      <w:pPr>
        <w:pStyle w:val="ListParagraph"/>
        <w:spacing w:line="360" w:lineRule="auto"/>
        <w:jc w:val="both"/>
        <w:rPr>
          <w:color w:val="2F2F2F"/>
          <w:sz w:val="24"/>
          <w:szCs w:val="32"/>
        </w:rPr>
      </w:pPr>
    </w:p>
    <w:p w:rsidR="00AB4CA2" w:rsidRPr="00891D46" w:rsidRDefault="00AB4CA2" w:rsidP="00C90744">
      <w:pPr>
        <w:pStyle w:val="ListParagraph"/>
        <w:spacing w:line="360" w:lineRule="auto"/>
        <w:jc w:val="both"/>
        <w:rPr>
          <w:color w:val="2F2F2F"/>
          <w:sz w:val="24"/>
          <w:szCs w:val="32"/>
        </w:rPr>
      </w:pPr>
    </w:p>
    <w:p w:rsidR="001945CE" w:rsidRPr="00891D46" w:rsidRDefault="001945CE" w:rsidP="00C90744">
      <w:pPr>
        <w:pStyle w:val="ListParagraph"/>
        <w:spacing w:line="360" w:lineRule="auto"/>
        <w:jc w:val="both"/>
        <w:rPr>
          <w:color w:val="2F2F2F"/>
          <w:sz w:val="24"/>
          <w:szCs w:val="32"/>
        </w:rPr>
      </w:pPr>
    </w:p>
    <w:p w:rsidR="00891D46" w:rsidRDefault="00891D46" w:rsidP="00C90744">
      <w:pPr>
        <w:pStyle w:val="ListParagraph"/>
        <w:spacing w:line="360" w:lineRule="auto"/>
        <w:jc w:val="both"/>
        <w:rPr>
          <w:color w:val="2F2F2F"/>
          <w:sz w:val="24"/>
          <w:szCs w:val="32"/>
        </w:rPr>
      </w:pPr>
    </w:p>
    <w:p w:rsidR="00891D46" w:rsidRDefault="00891D46" w:rsidP="00C90744">
      <w:pPr>
        <w:pStyle w:val="ListParagraph"/>
        <w:spacing w:line="360" w:lineRule="auto"/>
        <w:jc w:val="both"/>
        <w:rPr>
          <w:color w:val="2F2F2F"/>
          <w:sz w:val="24"/>
          <w:szCs w:val="32"/>
        </w:rPr>
      </w:pPr>
    </w:p>
    <w:p w:rsidR="00891D46" w:rsidRDefault="00891D46" w:rsidP="00C90744">
      <w:pPr>
        <w:pStyle w:val="ListParagraph"/>
        <w:spacing w:line="360" w:lineRule="auto"/>
        <w:jc w:val="both"/>
        <w:rPr>
          <w:color w:val="2F2F2F"/>
          <w:sz w:val="24"/>
          <w:szCs w:val="32"/>
        </w:rPr>
      </w:pPr>
    </w:p>
    <w:p w:rsidR="00891D46" w:rsidRDefault="00891D46" w:rsidP="00C90744">
      <w:pPr>
        <w:pStyle w:val="ListParagraph"/>
        <w:spacing w:line="360" w:lineRule="auto"/>
        <w:jc w:val="both"/>
        <w:rPr>
          <w:color w:val="2F2F2F"/>
          <w:sz w:val="24"/>
          <w:szCs w:val="32"/>
        </w:rPr>
      </w:pPr>
    </w:p>
    <w:p w:rsidR="00891D46" w:rsidRDefault="00891D46" w:rsidP="00C90744">
      <w:pPr>
        <w:pStyle w:val="ListParagraph"/>
        <w:spacing w:line="360" w:lineRule="auto"/>
        <w:jc w:val="both"/>
        <w:rPr>
          <w:color w:val="2F2F2F"/>
          <w:sz w:val="24"/>
          <w:szCs w:val="32"/>
        </w:rPr>
      </w:pPr>
    </w:p>
    <w:p w:rsidR="00891D46" w:rsidRDefault="00891D46" w:rsidP="00C90744">
      <w:pPr>
        <w:pStyle w:val="ListParagraph"/>
        <w:spacing w:line="360" w:lineRule="auto"/>
        <w:jc w:val="both"/>
        <w:rPr>
          <w:color w:val="2F2F2F"/>
          <w:sz w:val="24"/>
          <w:szCs w:val="32"/>
        </w:rPr>
      </w:pPr>
    </w:p>
    <w:p w:rsidR="00891D46" w:rsidRDefault="00891D46" w:rsidP="00C90744">
      <w:pPr>
        <w:pStyle w:val="ListParagraph"/>
        <w:spacing w:line="360" w:lineRule="auto"/>
        <w:jc w:val="both"/>
        <w:rPr>
          <w:color w:val="2F2F2F"/>
          <w:sz w:val="24"/>
          <w:szCs w:val="32"/>
        </w:rPr>
      </w:pPr>
    </w:p>
    <w:p w:rsidR="001945CE" w:rsidRPr="00891D46" w:rsidRDefault="001945CE" w:rsidP="00891D46">
      <w:pPr>
        <w:pStyle w:val="ListParagraph"/>
        <w:spacing w:line="360" w:lineRule="auto"/>
        <w:jc w:val="both"/>
        <w:rPr>
          <w:color w:val="2F2F2F"/>
          <w:sz w:val="24"/>
          <w:szCs w:val="32"/>
        </w:rPr>
      </w:pPr>
      <w:r w:rsidRPr="00891D46">
        <w:rPr>
          <w:b/>
          <w:color w:val="D83B01"/>
          <w:sz w:val="52"/>
        </w:rPr>
        <w:t>Alegerea temei</w:t>
      </w:r>
    </w:p>
    <w:p w:rsidR="001945CE" w:rsidRPr="00891D46" w:rsidRDefault="001945CE" w:rsidP="001945CE">
      <w:pPr>
        <w:rPr>
          <w:b/>
          <w:color w:val="D83B01"/>
          <w:sz w:val="52"/>
        </w:rPr>
      </w:pPr>
    </w:p>
    <w:p w:rsidR="00A3164F" w:rsidRPr="00891D46" w:rsidRDefault="00A3164F" w:rsidP="00A3164F">
      <w:pPr>
        <w:spacing w:line="360" w:lineRule="auto"/>
        <w:ind w:firstLine="720"/>
        <w:jc w:val="both"/>
        <w:rPr>
          <w:sz w:val="24"/>
          <w:szCs w:val="32"/>
        </w:rPr>
      </w:pPr>
      <w:r w:rsidRPr="00891D46">
        <w:rPr>
          <w:sz w:val="24"/>
          <w:szCs w:val="32"/>
        </w:rPr>
        <w:t>Fiind pasionat de lucrurile ce se int</w:t>
      </w:r>
      <w:r w:rsidRPr="00891D46">
        <w:rPr>
          <w:sz w:val="24"/>
          <w:szCs w:val="32"/>
          <w:lang w:val="ro-RO"/>
        </w:rPr>
        <w:t>âmplă aleatoriu am decis că ar fi interesant să vad cum funcționează generarea de teren și să încerc să implementez un soft ce generează suprafețe. Inițial proiectul era cu scopul de studiu asupra algoritmului de generare de hărți bazate pe așa zisul „noise</w:t>
      </w:r>
      <w:r w:rsidRPr="00891D46">
        <w:rPr>
          <w:sz w:val="24"/>
          <w:szCs w:val="32"/>
        </w:rPr>
        <w:t>”, dar către final am zis să studiez puțin și despre fișierele de tip .obj folosite în modelarea 3d. Mi s-a părut că o opțiunea de a salva harta generată nu necesită multă muncă pentru a fi implementată, așa că am adăugat și această funcție.</w:t>
      </w:r>
    </w:p>
    <w:p w:rsidR="00A3164F" w:rsidRPr="00891D46" w:rsidRDefault="00A3164F" w:rsidP="00A3164F">
      <w:pPr>
        <w:spacing w:line="360" w:lineRule="auto"/>
        <w:ind w:firstLine="720"/>
        <w:jc w:val="both"/>
        <w:rPr>
          <w:sz w:val="24"/>
          <w:szCs w:val="32"/>
        </w:rPr>
      </w:pPr>
      <w:r w:rsidRPr="00891D46">
        <w:rPr>
          <w:sz w:val="24"/>
          <w:szCs w:val="32"/>
        </w:rPr>
        <w:t>Am ales să lucrez în limbajul C++ deoarece voiam ca aplicația mea sa fie cât mai aproape de hardware și nu voiam biblioteci/softuri complexe precum Unity, Unreal</w:t>
      </w:r>
      <w:r w:rsidR="00360B5A" w:rsidRPr="00891D46">
        <w:rPr>
          <w:sz w:val="24"/>
          <w:szCs w:val="32"/>
        </w:rPr>
        <w:t>, C#</w:t>
      </w:r>
      <w:r w:rsidRPr="00891D46">
        <w:rPr>
          <w:sz w:val="24"/>
          <w:szCs w:val="32"/>
        </w:rPr>
        <w:t xml:space="preserve"> etc. De asemenea nu voiam să o implementez pentru web folosind Javascript. Făcând cunoștiință cu OpenGL în vara din 2017 am zis că ar fi cea mai ușoară soluție pentru mine deoarece bazele in C++ le aveam de la școală</w:t>
      </w:r>
      <w:r w:rsidR="00360B5A" w:rsidRPr="00891D46">
        <w:rPr>
          <w:sz w:val="24"/>
          <w:szCs w:val="32"/>
        </w:rPr>
        <w:t>,</w:t>
      </w:r>
      <w:r w:rsidRPr="00891D46">
        <w:rPr>
          <w:sz w:val="24"/>
          <w:szCs w:val="32"/>
        </w:rPr>
        <w:t xml:space="preserve"> iar </w:t>
      </w:r>
      <w:r w:rsidR="00360B5A" w:rsidRPr="00891D46">
        <w:rPr>
          <w:sz w:val="24"/>
          <w:szCs w:val="32"/>
        </w:rPr>
        <w:t>funcțiile din biblioteca GLUT îmi deveneau familiare.</w:t>
      </w:r>
      <w:r w:rsidR="001A6570" w:rsidRPr="00891D46">
        <w:rPr>
          <w:sz w:val="24"/>
          <w:szCs w:val="32"/>
        </w:rPr>
        <w:t xml:space="preserve"> Deși GLUT este o biblioteca ceva mai veche (acum există FreeGLUT, e mai nouă) am zis că nu are rost să mă complic și să încerc să învăț de la 0 o bibliotecă nouă.</w:t>
      </w:r>
    </w:p>
    <w:p w:rsidR="001A6570" w:rsidRPr="00891D46" w:rsidRDefault="001A6570" w:rsidP="00A3164F">
      <w:pPr>
        <w:spacing w:line="360" w:lineRule="auto"/>
        <w:ind w:firstLine="720"/>
        <w:jc w:val="both"/>
        <w:rPr>
          <w:sz w:val="24"/>
          <w:szCs w:val="32"/>
        </w:rPr>
      </w:pPr>
      <w:r w:rsidRPr="00891D46">
        <w:rPr>
          <w:sz w:val="24"/>
          <w:szCs w:val="32"/>
        </w:rPr>
        <w:t>Pentru generare am folosit algoritmul de Perlin Noise deoarece acesta este mai ușor de implementat și dă rezultate realiste (comparabil cu Value Noise sau Simplex Noise)</w:t>
      </w:r>
      <w:r w:rsidR="00CC696A" w:rsidRPr="00891D46">
        <w:rPr>
          <w:sz w:val="24"/>
          <w:szCs w:val="32"/>
        </w:rPr>
        <w:t>.</w:t>
      </w:r>
    </w:p>
    <w:p w:rsidR="00CC696A" w:rsidRPr="00891D46" w:rsidRDefault="00CC696A" w:rsidP="00A3164F">
      <w:pPr>
        <w:spacing w:line="360" w:lineRule="auto"/>
        <w:ind w:firstLine="720"/>
        <w:jc w:val="both"/>
        <w:rPr>
          <w:sz w:val="24"/>
          <w:szCs w:val="32"/>
        </w:rPr>
      </w:pPr>
      <w:r w:rsidRPr="00891D46">
        <w:rPr>
          <w:sz w:val="24"/>
          <w:szCs w:val="32"/>
        </w:rPr>
        <w:t>Pentru salvarea modelului 3d am folosit fișiere de tip Wavefront .obj deoarece sunt open source iar exportarea e ușor de implementat și nu necesită biblioteci externe.</w:t>
      </w:r>
    </w:p>
    <w:p w:rsidR="00891D46" w:rsidRDefault="00891D46" w:rsidP="00A3164F">
      <w:pPr>
        <w:spacing w:line="360" w:lineRule="auto"/>
        <w:ind w:firstLine="720"/>
        <w:jc w:val="both"/>
        <w:rPr>
          <w:sz w:val="24"/>
          <w:szCs w:val="32"/>
        </w:rPr>
      </w:pPr>
    </w:p>
    <w:p w:rsidR="00AB4CA2" w:rsidRDefault="00AB4CA2" w:rsidP="00A3164F">
      <w:pPr>
        <w:spacing w:line="360" w:lineRule="auto"/>
        <w:ind w:firstLine="720"/>
        <w:jc w:val="both"/>
        <w:rPr>
          <w:sz w:val="24"/>
          <w:szCs w:val="32"/>
        </w:rPr>
      </w:pPr>
    </w:p>
    <w:p w:rsidR="00AB4CA2" w:rsidRDefault="00AB4CA2" w:rsidP="00A3164F">
      <w:pPr>
        <w:spacing w:line="360" w:lineRule="auto"/>
        <w:ind w:firstLine="720"/>
        <w:jc w:val="both"/>
        <w:rPr>
          <w:sz w:val="24"/>
          <w:szCs w:val="32"/>
        </w:rPr>
      </w:pPr>
    </w:p>
    <w:p w:rsidR="00AB4CA2" w:rsidRDefault="00AB4CA2" w:rsidP="00A3164F">
      <w:pPr>
        <w:spacing w:line="360" w:lineRule="auto"/>
        <w:ind w:firstLine="720"/>
        <w:jc w:val="both"/>
        <w:rPr>
          <w:sz w:val="24"/>
          <w:szCs w:val="32"/>
        </w:rPr>
      </w:pPr>
    </w:p>
    <w:p w:rsidR="00AB4CA2" w:rsidRDefault="00AB4CA2" w:rsidP="00A3164F">
      <w:pPr>
        <w:spacing w:line="360" w:lineRule="auto"/>
        <w:ind w:firstLine="720"/>
        <w:jc w:val="both"/>
        <w:rPr>
          <w:sz w:val="24"/>
          <w:szCs w:val="32"/>
        </w:rPr>
      </w:pPr>
    </w:p>
    <w:p w:rsidR="00AB4CA2" w:rsidRPr="00891D46" w:rsidRDefault="00AB4CA2" w:rsidP="00A3164F">
      <w:pPr>
        <w:spacing w:line="360" w:lineRule="auto"/>
        <w:ind w:firstLine="720"/>
        <w:jc w:val="both"/>
        <w:rPr>
          <w:sz w:val="24"/>
          <w:szCs w:val="32"/>
        </w:rPr>
      </w:pPr>
    </w:p>
    <w:p w:rsidR="00CC696A" w:rsidRPr="00891D46" w:rsidRDefault="00CC696A" w:rsidP="00CC696A">
      <w:pPr>
        <w:rPr>
          <w:b/>
          <w:color w:val="D83B01"/>
          <w:sz w:val="52"/>
        </w:rPr>
      </w:pPr>
      <w:r w:rsidRPr="00891D46">
        <w:rPr>
          <w:b/>
          <w:color w:val="D83B01"/>
          <w:sz w:val="52"/>
        </w:rPr>
        <w:lastRenderedPageBreak/>
        <w:t>Generalități</w:t>
      </w:r>
    </w:p>
    <w:p w:rsidR="00CC696A" w:rsidRPr="00891D46" w:rsidRDefault="00CC696A" w:rsidP="00CC696A">
      <w:pPr>
        <w:rPr>
          <w:b/>
          <w:color w:val="D83B01"/>
          <w:sz w:val="52"/>
        </w:rPr>
      </w:pPr>
    </w:p>
    <w:p w:rsidR="00CC696A" w:rsidRPr="00891D46" w:rsidRDefault="00CC696A" w:rsidP="00CC696A">
      <w:pPr>
        <w:rPr>
          <w:b/>
          <w:color w:val="D83B01"/>
          <w:sz w:val="44"/>
        </w:rPr>
      </w:pPr>
      <w:r w:rsidRPr="00891D46">
        <w:rPr>
          <w:b/>
          <w:color w:val="D83B01"/>
          <w:sz w:val="44"/>
        </w:rPr>
        <w:t>C++</w:t>
      </w:r>
    </w:p>
    <w:p w:rsidR="00CC696A" w:rsidRPr="00891D46" w:rsidRDefault="00CC696A" w:rsidP="00CC696A">
      <w:pPr>
        <w:rPr>
          <w:b/>
          <w:color w:val="D83B01"/>
          <w:sz w:val="44"/>
        </w:rPr>
      </w:pPr>
    </w:p>
    <w:p w:rsidR="000D43EB" w:rsidRPr="00891D46" w:rsidRDefault="009E1090" w:rsidP="006C7DAF">
      <w:pPr>
        <w:spacing w:line="360" w:lineRule="auto"/>
        <w:ind w:firstLine="720"/>
        <w:jc w:val="both"/>
        <w:rPr>
          <w:sz w:val="24"/>
          <w:szCs w:val="32"/>
        </w:rPr>
      </w:pPr>
      <w:r w:rsidRPr="00891D46">
        <w:rPr>
          <w:sz w:val="24"/>
          <w:szCs w:val="32"/>
        </w:rPr>
        <w:t>C++</w:t>
      </w:r>
      <w:r w:rsidR="000D43EB" w:rsidRPr="00891D46">
        <w:rPr>
          <w:sz w:val="24"/>
          <w:szCs w:val="32"/>
        </w:rPr>
        <w:t xml:space="preserve"> este un limbaj de programare general, compilat. Este un limbaj multi-paradigmă, cu verificarea statică a tipului variabilelor ce suportă programare procedurală, abstractizare a datelor, programare orientată pe obiecte. În anii 1990, C++ a devenit unul din cele mai populare limbaje de programare comerci</w:t>
      </w:r>
      <w:r w:rsidRPr="00891D46">
        <w:rPr>
          <w:sz w:val="24"/>
          <w:szCs w:val="32"/>
        </w:rPr>
        <w:t>ale, rămânând astfel până azi</w:t>
      </w:r>
      <w:r w:rsidR="000D43EB" w:rsidRPr="00891D46">
        <w:rPr>
          <w:sz w:val="24"/>
          <w:szCs w:val="32"/>
        </w:rPr>
        <w:t>.</w:t>
      </w:r>
    </w:p>
    <w:p w:rsidR="00CC696A" w:rsidRPr="00891D46" w:rsidRDefault="000D43EB" w:rsidP="006C7DAF">
      <w:pPr>
        <w:spacing w:line="360" w:lineRule="auto"/>
        <w:jc w:val="both"/>
        <w:rPr>
          <w:sz w:val="24"/>
          <w:szCs w:val="32"/>
        </w:rPr>
      </w:pPr>
      <w:r w:rsidRPr="00891D46">
        <w:rPr>
          <w:sz w:val="24"/>
          <w:szCs w:val="32"/>
        </w:rPr>
        <w:t>Bjarne Stroustrup de la Bell Labs a dezvoltat C++ (inițial denumit C cu clase) în anii 1980, ca o serie de îmbunătățiri ale limbajului C. Acestea au început cu adăugarea noțiunii de clase, apoi de funcții virtuale, suprascrierea operatorilor, moștenire multiplă, șabloane (engleză template) și excepții.</w:t>
      </w:r>
    </w:p>
    <w:p w:rsidR="009E1090" w:rsidRPr="00891D46" w:rsidRDefault="009E1090" w:rsidP="000D43EB">
      <w:pPr>
        <w:rPr>
          <w:sz w:val="24"/>
          <w:szCs w:val="32"/>
        </w:rPr>
      </w:pPr>
    </w:p>
    <w:p w:rsidR="009E1090" w:rsidRPr="00891D46" w:rsidRDefault="009E1090" w:rsidP="009E1090">
      <w:pPr>
        <w:rPr>
          <w:b/>
          <w:color w:val="D83B01"/>
          <w:sz w:val="44"/>
        </w:rPr>
      </w:pPr>
      <w:r w:rsidRPr="00891D46">
        <w:rPr>
          <w:b/>
          <w:color w:val="D83B01"/>
          <w:sz w:val="44"/>
        </w:rPr>
        <w:t>OpenGL</w:t>
      </w:r>
    </w:p>
    <w:p w:rsidR="00A111A5" w:rsidRPr="00891D46" w:rsidRDefault="00A111A5" w:rsidP="009E1090">
      <w:pPr>
        <w:rPr>
          <w:b/>
          <w:color w:val="D83B01"/>
          <w:sz w:val="44"/>
        </w:rPr>
      </w:pPr>
    </w:p>
    <w:p w:rsidR="0004756D" w:rsidRDefault="00A111A5" w:rsidP="006C7DAF">
      <w:pPr>
        <w:spacing w:line="360" w:lineRule="auto"/>
        <w:ind w:firstLine="720"/>
        <w:jc w:val="both"/>
        <w:rPr>
          <w:sz w:val="24"/>
          <w:szCs w:val="32"/>
        </w:rPr>
      </w:pPr>
      <w:r w:rsidRPr="00891D46">
        <w:rPr>
          <w:sz w:val="24"/>
          <w:szCs w:val="32"/>
        </w:rPr>
        <w:t>OpenGL (Open Graphics Library) este o specificație a unui standard care definește un API (Application Programming Interface) multiplatformă foarte utilizat pentru programarea componentelor grafice 2D și 3D ale programelor de calculator. Interfața constă în peste 250 de apeluri diferite care folosesc la a desena pe ecranul calculatorului scene 3D complexe din primitive (din primitives, elemente simple). OpenGL a fost inițial dezvoltat de compania Silicon Graphics, Inc. (SGI) în 1992 și este foarte utilizat în grafică asistată de calculator, realitate virtuală, vizualizare științifică, simulări de zboruri sau jocuri pe calculator. Acest ultim domeniu este în strânsă competiție cu tehnologia DirectX de la Microsoft (compară OpenGL cu Direct3D). Proiectul OpenGL este condus de compania Khronos Group, un consorțiu tehnologic non-profit.</w:t>
      </w:r>
    </w:p>
    <w:p w:rsidR="00AB4CA2" w:rsidRDefault="00AB4CA2" w:rsidP="006C7DAF">
      <w:pPr>
        <w:spacing w:line="360" w:lineRule="auto"/>
        <w:ind w:firstLine="720"/>
        <w:jc w:val="both"/>
        <w:rPr>
          <w:sz w:val="24"/>
          <w:szCs w:val="32"/>
        </w:rPr>
      </w:pPr>
    </w:p>
    <w:p w:rsidR="00891D46" w:rsidRPr="0004756D" w:rsidRDefault="00891D46" w:rsidP="0004756D">
      <w:pPr>
        <w:spacing w:line="360" w:lineRule="auto"/>
        <w:ind w:firstLine="720"/>
        <w:rPr>
          <w:sz w:val="24"/>
          <w:szCs w:val="32"/>
        </w:rPr>
      </w:pPr>
      <w:r w:rsidRPr="00891D46">
        <w:rPr>
          <w:b/>
          <w:color w:val="D83B01"/>
          <w:sz w:val="44"/>
        </w:rPr>
        <w:lastRenderedPageBreak/>
        <w:t>GLUT</w:t>
      </w:r>
    </w:p>
    <w:p w:rsidR="00891D46" w:rsidRPr="00891D46" w:rsidRDefault="00891D46" w:rsidP="006C7DAF">
      <w:pPr>
        <w:spacing w:line="360" w:lineRule="auto"/>
        <w:ind w:firstLine="720"/>
        <w:jc w:val="both"/>
        <w:rPr>
          <w:b/>
          <w:color w:val="D83B01"/>
          <w:sz w:val="44"/>
        </w:rPr>
      </w:pPr>
    </w:p>
    <w:p w:rsidR="00891D46" w:rsidRPr="00891D46" w:rsidRDefault="00891D46" w:rsidP="006C7DAF">
      <w:pPr>
        <w:spacing w:line="360" w:lineRule="auto"/>
        <w:ind w:firstLine="720"/>
        <w:jc w:val="both"/>
        <w:rPr>
          <w:sz w:val="24"/>
          <w:szCs w:val="32"/>
        </w:rPr>
      </w:pPr>
      <w:r w:rsidRPr="00891D46">
        <w:rPr>
          <w:sz w:val="24"/>
          <w:szCs w:val="32"/>
          <w:lang w:val="ro-RO"/>
        </w:rPr>
        <w:t>Î</w:t>
      </w:r>
      <w:r w:rsidRPr="00891D46">
        <w:rPr>
          <w:sz w:val="24"/>
          <w:szCs w:val="32"/>
        </w:rPr>
        <w:t>n prezent există implementări OpenGL pentru sistemele de operare Microsoft Windows, Unix şi IBM PS/2. Acestea se prezintă sub forma unor biblioteci integrate (sau care pot fi integrate) în mediile de dezvoltare a aplicaţiilor. Deoarece OpenGL nu conţine funcţii de gestiune a ferestrelor de afişare şi interacţiune cu utilizatorul, implementările OpenGL sunt completate cu astfel de funcţii. O asemenea implementare extinsă este şi GLUT (OpenGL Utilities Toolkit).</w:t>
      </w:r>
    </w:p>
    <w:p w:rsidR="00891D46" w:rsidRPr="00891D46" w:rsidRDefault="00891D46" w:rsidP="006C7DAF">
      <w:pPr>
        <w:spacing w:line="360" w:lineRule="auto"/>
        <w:ind w:firstLine="720"/>
        <w:jc w:val="both"/>
        <w:rPr>
          <w:sz w:val="24"/>
          <w:szCs w:val="32"/>
        </w:rPr>
      </w:pPr>
      <w:r w:rsidRPr="00891D46">
        <w:rPr>
          <w:sz w:val="24"/>
          <w:szCs w:val="32"/>
        </w:rPr>
        <w:t>Dintre funcţiile de sinteză de nivel înalt oferite de OpenGL menţionăm:</w:t>
      </w:r>
    </w:p>
    <w:p w:rsidR="00891D46" w:rsidRPr="00891D46" w:rsidRDefault="00891D46" w:rsidP="006C7DAF">
      <w:pPr>
        <w:pStyle w:val="ListParagraph"/>
        <w:numPr>
          <w:ilvl w:val="0"/>
          <w:numId w:val="28"/>
        </w:numPr>
        <w:spacing w:line="360" w:lineRule="auto"/>
        <w:jc w:val="both"/>
        <w:rPr>
          <w:sz w:val="24"/>
          <w:szCs w:val="32"/>
        </w:rPr>
      </w:pPr>
      <w:r w:rsidRPr="00891D46">
        <w:rPr>
          <w:sz w:val="24"/>
          <w:szCs w:val="32"/>
        </w:rPr>
        <w:t xml:space="preserve">Maparea texturilor: aplicarea de imagini pe suprafeţe 3D </w:t>
      </w:r>
    </w:p>
    <w:p w:rsidR="00891D46" w:rsidRPr="00891D46" w:rsidRDefault="00891D46" w:rsidP="006C7DAF">
      <w:pPr>
        <w:pStyle w:val="ListParagraph"/>
        <w:numPr>
          <w:ilvl w:val="0"/>
          <w:numId w:val="28"/>
        </w:numPr>
        <w:spacing w:line="360" w:lineRule="auto"/>
        <w:jc w:val="both"/>
        <w:rPr>
          <w:sz w:val="24"/>
          <w:szCs w:val="32"/>
        </w:rPr>
      </w:pPr>
      <w:r w:rsidRPr="00891D46">
        <w:rPr>
          <w:sz w:val="24"/>
          <w:szCs w:val="32"/>
        </w:rPr>
        <w:t>Eliminarea automată din imagini a părţilor nevizibile ale obiectelor prin al</w:t>
      </w:r>
      <w:r w:rsidR="006C7DAF">
        <w:rPr>
          <w:sz w:val="24"/>
          <w:szCs w:val="32"/>
        </w:rPr>
        <w:t xml:space="preserve">goritmul Z-buffer </w:t>
      </w:r>
    </w:p>
    <w:p w:rsidR="00891D46" w:rsidRPr="00891D46" w:rsidRDefault="00891D46" w:rsidP="006C7DAF">
      <w:pPr>
        <w:pStyle w:val="ListParagraph"/>
        <w:numPr>
          <w:ilvl w:val="0"/>
          <w:numId w:val="28"/>
        </w:numPr>
        <w:spacing w:line="360" w:lineRule="auto"/>
        <w:jc w:val="both"/>
        <w:rPr>
          <w:sz w:val="24"/>
          <w:szCs w:val="32"/>
        </w:rPr>
      </w:pPr>
      <w:r w:rsidRPr="00891D46">
        <w:rPr>
          <w:sz w:val="24"/>
          <w:szCs w:val="32"/>
        </w:rPr>
        <w:t>Efecte de iluminare a scenelor 3D folosind diferite modele de iluminare şi un</w:t>
      </w:r>
      <w:r w:rsidR="006C7DAF">
        <w:rPr>
          <w:sz w:val="24"/>
          <w:szCs w:val="32"/>
        </w:rPr>
        <w:t>a sau mai multe surse de lumină</w:t>
      </w:r>
    </w:p>
    <w:p w:rsidR="00891D46" w:rsidRPr="00891D46" w:rsidRDefault="006C7DAF" w:rsidP="006C7DAF">
      <w:pPr>
        <w:pStyle w:val="ListParagraph"/>
        <w:numPr>
          <w:ilvl w:val="0"/>
          <w:numId w:val="28"/>
        </w:numPr>
        <w:spacing w:line="360" w:lineRule="auto"/>
        <w:jc w:val="both"/>
        <w:rPr>
          <w:sz w:val="24"/>
          <w:szCs w:val="32"/>
        </w:rPr>
      </w:pPr>
      <w:r>
        <w:rPr>
          <w:sz w:val="24"/>
          <w:szCs w:val="32"/>
        </w:rPr>
        <w:t xml:space="preserve">Simularea reflexiei </w:t>
      </w:r>
      <w:r>
        <w:rPr>
          <w:sz w:val="24"/>
          <w:szCs w:val="32"/>
          <w:lang w:val="ro-RO"/>
        </w:rPr>
        <w:t>ș</w:t>
      </w:r>
      <w:r w:rsidR="00891D46" w:rsidRPr="00891D46">
        <w:rPr>
          <w:sz w:val="24"/>
          <w:szCs w:val="32"/>
        </w:rPr>
        <w:t>i a transmisiei luminii ţinând cont</w:t>
      </w:r>
      <w:r>
        <w:rPr>
          <w:sz w:val="24"/>
          <w:szCs w:val="32"/>
        </w:rPr>
        <w:t xml:space="preserve"> de proprietăţile materialelor </w:t>
      </w:r>
    </w:p>
    <w:p w:rsidR="009E1090" w:rsidRDefault="00891D46" w:rsidP="006C7DAF">
      <w:pPr>
        <w:pStyle w:val="ListParagraph"/>
        <w:numPr>
          <w:ilvl w:val="0"/>
          <w:numId w:val="28"/>
        </w:numPr>
        <w:spacing w:line="360" w:lineRule="auto"/>
        <w:jc w:val="both"/>
        <w:rPr>
          <w:sz w:val="24"/>
          <w:szCs w:val="32"/>
        </w:rPr>
      </w:pPr>
      <w:r w:rsidRPr="00891D46">
        <w:rPr>
          <w:sz w:val="24"/>
          <w:szCs w:val="32"/>
        </w:rPr>
        <w:t>Transformarea din spaţiul 3D utilizator în spaţiul 2D ecran prin specificarea matricelor de transformare,  posibilitatea de a modifica poziţia şi dimensiunea obie</w:t>
      </w:r>
      <w:r w:rsidR="006C7DAF">
        <w:rPr>
          <w:sz w:val="24"/>
          <w:szCs w:val="32"/>
        </w:rPr>
        <w:t>ctelor în spaţiul 3D utilizator</w:t>
      </w:r>
    </w:p>
    <w:p w:rsidR="006C7DAF" w:rsidRPr="006C7DAF" w:rsidRDefault="006C7DAF" w:rsidP="006C7DAF">
      <w:pPr>
        <w:spacing w:line="360" w:lineRule="auto"/>
        <w:jc w:val="both"/>
        <w:rPr>
          <w:sz w:val="24"/>
          <w:szCs w:val="32"/>
        </w:rPr>
      </w:pPr>
      <w:r>
        <w:rPr>
          <w:noProof/>
        </w:rPr>
        <w:drawing>
          <wp:anchor distT="0" distB="0" distL="114300" distR="114300" simplePos="0" relativeHeight="251708416" behindDoc="0" locked="0" layoutInCell="1" allowOverlap="1" wp14:anchorId="3EA9B0E9" wp14:editId="0EF4B1DE">
            <wp:simplePos x="0" y="0"/>
            <wp:positionH relativeFrom="margin">
              <wp:align>center</wp:align>
            </wp:positionH>
            <wp:positionV relativeFrom="margin">
              <wp:posOffset>6125330</wp:posOffset>
            </wp:positionV>
            <wp:extent cx="4880610" cy="2339340"/>
            <wp:effectExtent l="0" t="0" r="0" b="3810"/>
            <wp:wrapSquare wrapText="bothSides"/>
            <wp:docPr id="35" name="Picture 35" descr="https://upload.wikimedia.org/wikipedia/commons/thumb/d/da/Pipeline_OpenGL.svg/512px-Pipeline_OpenG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d/da/Pipeline_OpenGL.svg/512px-Pipeline_OpenGL.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0610" cy="2339340"/>
                    </a:xfrm>
                    <a:prstGeom prst="rect">
                      <a:avLst/>
                    </a:prstGeom>
                    <a:noFill/>
                    <a:ln>
                      <a:noFill/>
                    </a:ln>
                  </pic:spPr>
                </pic:pic>
              </a:graphicData>
            </a:graphic>
          </wp:anchor>
        </w:drawing>
      </w:r>
    </w:p>
    <w:p w:rsidR="0004756D" w:rsidRDefault="0004756D" w:rsidP="0004756D">
      <w:pPr>
        <w:spacing w:line="360" w:lineRule="auto"/>
        <w:rPr>
          <w:sz w:val="24"/>
          <w:szCs w:val="32"/>
        </w:rPr>
      </w:pPr>
    </w:p>
    <w:p w:rsidR="0004756D" w:rsidRDefault="0004756D" w:rsidP="0004756D">
      <w:pPr>
        <w:spacing w:line="360" w:lineRule="auto"/>
        <w:rPr>
          <w:sz w:val="24"/>
          <w:szCs w:val="32"/>
        </w:rPr>
      </w:pPr>
    </w:p>
    <w:p w:rsidR="0004756D" w:rsidRDefault="0004756D" w:rsidP="0004756D">
      <w:pPr>
        <w:spacing w:line="360" w:lineRule="auto"/>
        <w:rPr>
          <w:sz w:val="24"/>
          <w:szCs w:val="32"/>
        </w:rPr>
      </w:pPr>
    </w:p>
    <w:p w:rsidR="0004756D" w:rsidRDefault="0004756D" w:rsidP="0004756D">
      <w:pPr>
        <w:spacing w:line="360" w:lineRule="auto"/>
        <w:rPr>
          <w:sz w:val="24"/>
          <w:szCs w:val="32"/>
        </w:rPr>
      </w:pPr>
    </w:p>
    <w:p w:rsidR="0004756D" w:rsidRDefault="0004756D" w:rsidP="0004756D">
      <w:pPr>
        <w:spacing w:line="360" w:lineRule="auto"/>
        <w:rPr>
          <w:sz w:val="24"/>
          <w:szCs w:val="32"/>
        </w:rPr>
      </w:pPr>
    </w:p>
    <w:p w:rsidR="00AB4CA2" w:rsidRPr="0004756D" w:rsidRDefault="00AB4CA2" w:rsidP="0004756D">
      <w:pPr>
        <w:spacing w:line="360" w:lineRule="auto"/>
        <w:rPr>
          <w:sz w:val="24"/>
          <w:szCs w:val="32"/>
        </w:rPr>
      </w:pPr>
    </w:p>
    <w:p w:rsidR="0004756D" w:rsidRDefault="0004756D" w:rsidP="0004756D">
      <w:pPr>
        <w:spacing w:line="360" w:lineRule="auto"/>
        <w:rPr>
          <w:b/>
          <w:color w:val="D83B01"/>
          <w:sz w:val="44"/>
        </w:rPr>
      </w:pPr>
      <w:r>
        <w:rPr>
          <w:b/>
          <w:color w:val="D83B01"/>
          <w:sz w:val="44"/>
        </w:rPr>
        <w:lastRenderedPageBreak/>
        <w:t>Wavefront .obj</w:t>
      </w:r>
    </w:p>
    <w:p w:rsidR="0004756D" w:rsidRDefault="0004756D" w:rsidP="0004756D">
      <w:pPr>
        <w:spacing w:line="360" w:lineRule="auto"/>
        <w:rPr>
          <w:b/>
          <w:color w:val="D83B01"/>
          <w:sz w:val="44"/>
        </w:rPr>
      </w:pPr>
    </w:p>
    <w:p w:rsidR="0004756D" w:rsidRDefault="0004756D" w:rsidP="006C7DAF">
      <w:pPr>
        <w:spacing w:line="360" w:lineRule="auto"/>
        <w:ind w:firstLine="720"/>
        <w:jc w:val="both"/>
        <w:rPr>
          <w:noProof/>
          <w:sz w:val="24"/>
          <w:szCs w:val="32"/>
        </w:rPr>
      </w:pPr>
      <w:r>
        <w:rPr>
          <w:sz w:val="24"/>
          <w:szCs w:val="32"/>
        </w:rPr>
        <w:t>Fișierele OBJ sunt fișiere folosite pentru definirea geometrică și au fost introduse de Wavefront Technologies pentru pachetul lor de animație numit Advanced Visualizer. Acesta este un tip de fișier open source și a fost adoptat de o multitudine de alte aplicații.</w:t>
      </w:r>
      <w:r w:rsidR="00D03026">
        <w:rPr>
          <w:sz w:val="24"/>
          <w:szCs w:val="32"/>
        </w:rPr>
        <w:t xml:space="preserve"> Formatul fișierelor este relativ simplu deoarece ascesta conține doar informații despre geometria 3D a poligoanelor și anume poziția vârfurilor, coorodnate UV, fețele ce compun poligoanele etc. Vârfurile sunt definite în sens trigonometric așa că declararea normalelor nu e neapărată. Fișierele OBJ nu conțin informații despre unități de măsură dar informații despre dimensiune pot fi scrise în comentarii pentru a putea fi citite de utilizator.</w:t>
      </w:r>
      <w:r w:rsidR="00D03026" w:rsidRPr="00D03026">
        <w:rPr>
          <w:noProof/>
          <w:sz w:val="24"/>
          <w:szCs w:val="32"/>
        </w:rPr>
        <w:t xml:space="preserve"> </w:t>
      </w:r>
    </w:p>
    <w:p w:rsidR="006C7DAF" w:rsidRDefault="00D42D8F" w:rsidP="006C7DAF">
      <w:pPr>
        <w:spacing w:line="360" w:lineRule="auto"/>
        <w:ind w:firstLine="720"/>
        <w:jc w:val="both"/>
        <w:rPr>
          <w:noProof/>
          <w:sz w:val="24"/>
          <w:szCs w:val="32"/>
        </w:rPr>
      </w:pPr>
      <w:r>
        <w:rPr>
          <w:b/>
          <w:noProof/>
          <w:color w:val="D83B01"/>
          <w:sz w:val="44"/>
        </w:rPr>
        <w:drawing>
          <wp:anchor distT="0" distB="0" distL="114300" distR="114300" simplePos="0" relativeHeight="251715584" behindDoc="0" locked="0" layoutInCell="1" allowOverlap="1" wp14:anchorId="5905483C" wp14:editId="3AB110DF">
            <wp:simplePos x="0" y="0"/>
            <wp:positionH relativeFrom="margin">
              <wp:align>center</wp:align>
            </wp:positionH>
            <wp:positionV relativeFrom="margin">
              <wp:posOffset>6630035</wp:posOffset>
            </wp:positionV>
            <wp:extent cx="4724400" cy="25539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moobj.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4400" cy="2553970"/>
                    </a:xfrm>
                    <a:prstGeom prst="rect">
                      <a:avLst/>
                    </a:prstGeom>
                  </pic:spPr>
                </pic:pic>
              </a:graphicData>
            </a:graphic>
            <wp14:sizeRelH relativeFrom="margin">
              <wp14:pctWidth>0</wp14:pctWidth>
            </wp14:sizeRelH>
            <wp14:sizeRelV relativeFrom="margin">
              <wp14:pctHeight>0</wp14:pctHeight>
            </wp14:sizeRelV>
          </wp:anchor>
        </w:drawing>
      </w:r>
      <w:r w:rsidR="006C7DAF">
        <w:rPr>
          <w:noProof/>
          <w:sz w:val="24"/>
          <w:szCs w:val="32"/>
        </w:rPr>
        <w:drawing>
          <wp:anchor distT="0" distB="0" distL="114300" distR="114300" simplePos="0" relativeHeight="251707392" behindDoc="0" locked="0" layoutInCell="1" allowOverlap="1" wp14:anchorId="7FBD52F0" wp14:editId="1D23C297">
            <wp:simplePos x="0" y="0"/>
            <wp:positionH relativeFrom="margin">
              <wp:align>left</wp:align>
            </wp:positionH>
            <wp:positionV relativeFrom="margin">
              <wp:posOffset>3890286</wp:posOffset>
            </wp:positionV>
            <wp:extent cx="6011545" cy="2659380"/>
            <wp:effectExtent l="0" t="0" r="8255"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za OBJ.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1545" cy="2659380"/>
                    </a:xfrm>
                    <a:prstGeom prst="rect">
                      <a:avLst/>
                    </a:prstGeom>
                  </pic:spPr>
                </pic:pic>
              </a:graphicData>
            </a:graphic>
            <wp14:sizeRelH relativeFrom="margin">
              <wp14:pctWidth>0</wp14:pctWidth>
            </wp14:sizeRelH>
            <wp14:sizeRelV relativeFrom="margin">
              <wp14:pctHeight>0</wp14:pctHeight>
            </wp14:sizeRelV>
          </wp:anchor>
        </w:drawing>
      </w:r>
      <w:r w:rsidR="006C7DAF">
        <w:rPr>
          <w:noProof/>
          <w:sz w:val="24"/>
          <w:szCs w:val="32"/>
        </w:rPr>
        <w:t>Exemplu de fișier:</w:t>
      </w:r>
    </w:p>
    <w:p w:rsidR="00AB4CA2" w:rsidRDefault="00AB4CA2" w:rsidP="000D43EB">
      <w:pPr>
        <w:rPr>
          <w:b/>
          <w:color w:val="D83B01"/>
          <w:sz w:val="44"/>
        </w:rPr>
      </w:pPr>
    </w:p>
    <w:p w:rsidR="000F1E18" w:rsidRDefault="000F1E18" w:rsidP="000F1E18">
      <w:pPr>
        <w:rPr>
          <w:b/>
          <w:color w:val="D83B01"/>
          <w:sz w:val="52"/>
        </w:rPr>
      </w:pPr>
      <w:r>
        <w:rPr>
          <w:b/>
          <w:color w:val="D83B01"/>
          <w:sz w:val="52"/>
        </w:rPr>
        <w:lastRenderedPageBreak/>
        <w:t>Algoritmul de Perlin Noise</w:t>
      </w:r>
    </w:p>
    <w:p w:rsidR="000F1E18" w:rsidRDefault="000F1E18" w:rsidP="000F1E18">
      <w:pPr>
        <w:rPr>
          <w:b/>
          <w:color w:val="D83B01"/>
          <w:sz w:val="52"/>
        </w:rPr>
      </w:pPr>
    </w:p>
    <w:p w:rsidR="000F1E18" w:rsidRDefault="000F1E18" w:rsidP="000F1E18">
      <w:pPr>
        <w:spacing w:line="360" w:lineRule="auto"/>
        <w:ind w:firstLine="720"/>
        <w:jc w:val="both"/>
        <w:rPr>
          <w:sz w:val="24"/>
          <w:szCs w:val="32"/>
        </w:rPr>
      </w:pPr>
      <w:r w:rsidRPr="000F1E18">
        <w:rPr>
          <w:sz w:val="24"/>
          <w:szCs w:val="32"/>
        </w:rPr>
        <w:t>Perlin Noise este o metodă de generare a zgomotului gândită și implementată pentru</w:t>
      </w:r>
      <w:r>
        <w:rPr>
          <w:sz w:val="24"/>
          <w:szCs w:val="32"/>
        </w:rPr>
        <w:t xml:space="preserve"> </w:t>
      </w:r>
      <w:r w:rsidRPr="000F1E18">
        <w:rPr>
          <w:sz w:val="24"/>
          <w:szCs w:val="32"/>
        </w:rPr>
        <w:t>prima dată de Ken Perlin în anul 1983. Motivul pentru care a</w:t>
      </w:r>
      <w:r>
        <w:rPr>
          <w:sz w:val="24"/>
          <w:szCs w:val="32"/>
        </w:rPr>
        <w:t xml:space="preserve">cesta a decis să dezvolte acest </w:t>
      </w:r>
      <w:r w:rsidRPr="000F1E18">
        <w:rPr>
          <w:sz w:val="24"/>
          <w:szCs w:val="32"/>
        </w:rPr>
        <w:t>procedeu este faptul că la momentul respectiv grafica pe calc</w:t>
      </w:r>
      <w:r>
        <w:rPr>
          <w:sz w:val="24"/>
          <w:szCs w:val="32"/>
        </w:rPr>
        <w:t xml:space="preserve">ulator avea un aspect mult prea </w:t>
      </w:r>
      <w:r w:rsidRPr="000F1E18">
        <w:rPr>
          <w:sz w:val="24"/>
          <w:szCs w:val="32"/>
        </w:rPr>
        <w:t>mecanic, sau sintetic (“machine­like”). În prezent, această tehnic</w:t>
      </w:r>
      <w:r>
        <w:rPr>
          <w:sz w:val="24"/>
          <w:szCs w:val="32"/>
        </w:rPr>
        <w:t xml:space="preserve">ă este folosită preponderent în </w:t>
      </w:r>
      <w:r w:rsidRPr="000F1E18">
        <w:rPr>
          <w:sz w:val="24"/>
          <w:szCs w:val="32"/>
        </w:rPr>
        <w:t>industria efectelor vizuale, mulțumită gradului de realism pe c</w:t>
      </w:r>
      <w:r>
        <w:rPr>
          <w:sz w:val="24"/>
          <w:szCs w:val="32"/>
        </w:rPr>
        <w:t xml:space="preserve">are aceasta o produce. Folosind </w:t>
      </w:r>
      <w:r w:rsidRPr="000F1E18">
        <w:rPr>
          <w:sz w:val="24"/>
          <w:szCs w:val="32"/>
        </w:rPr>
        <w:t xml:space="preserve">Perlin Noise, se generează suprafețe de obiecte, foc, fum și nori </w:t>
      </w:r>
      <w:r>
        <w:rPr>
          <w:sz w:val="24"/>
          <w:szCs w:val="32"/>
        </w:rPr>
        <w:t xml:space="preserve">cu un aspect realistic, imitând </w:t>
      </w:r>
      <w:r w:rsidRPr="000F1E18">
        <w:rPr>
          <w:sz w:val="24"/>
          <w:szCs w:val="32"/>
        </w:rPr>
        <w:t xml:space="preserve">apariția aparent </w:t>
      </w:r>
      <w:r>
        <w:rPr>
          <w:sz w:val="24"/>
          <w:szCs w:val="32"/>
        </w:rPr>
        <w:t>aleatorie a acestora în natură.</w:t>
      </w:r>
    </w:p>
    <w:p w:rsidR="000F1E18" w:rsidRDefault="000F1E18" w:rsidP="000F1E18">
      <w:pPr>
        <w:spacing w:line="360" w:lineRule="auto"/>
        <w:ind w:firstLine="720"/>
        <w:jc w:val="both"/>
        <w:rPr>
          <w:sz w:val="24"/>
          <w:szCs w:val="32"/>
        </w:rPr>
      </w:pPr>
      <w:r w:rsidRPr="000F1E18">
        <w:rPr>
          <w:sz w:val="24"/>
          <w:szCs w:val="32"/>
        </w:rPr>
        <w:t>Definiția formală a acestuia, după cum a formul</w:t>
      </w:r>
      <w:r>
        <w:rPr>
          <w:sz w:val="24"/>
          <w:szCs w:val="32"/>
        </w:rPr>
        <w:t xml:space="preserve">at­o Matt Zucker în lucrarea sa </w:t>
      </w:r>
      <w:r w:rsidRPr="000F1E18">
        <w:rPr>
          <w:sz w:val="24"/>
          <w:szCs w:val="32"/>
        </w:rPr>
        <w:t>“Perlin</w:t>
      </w:r>
      <w:r>
        <w:rPr>
          <w:sz w:val="24"/>
          <w:szCs w:val="32"/>
        </w:rPr>
        <w:t xml:space="preserve"> </w:t>
      </w:r>
      <w:r w:rsidRPr="000F1E18">
        <w:rPr>
          <w:sz w:val="24"/>
          <w:szCs w:val="32"/>
        </w:rPr>
        <w:t>Noise Math FAQ” (2001) este următoarea: Perlin Noise este o fu</w:t>
      </w:r>
      <w:r>
        <w:rPr>
          <w:sz w:val="24"/>
          <w:szCs w:val="32"/>
        </w:rPr>
        <w:t xml:space="preserve">ncție folosită pentru generarea </w:t>
      </w:r>
      <w:r w:rsidRPr="000F1E18">
        <w:rPr>
          <w:sz w:val="24"/>
          <w:szCs w:val="32"/>
        </w:rPr>
        <w:t>unui zgomot coerent peste un spațiu, în condițiile în care coerența zgomotului reprezintă</w:t>
      </w:r>
      <w:r>
        <w:rPr>
          <w:sz w:val="24"/>
          <w:szCs w:val="32"/>
        </w:rPr>
        <w:t xml:space="preserve"> faptul </w:t>
      </w:r>
      <w:r w:rsidRPr="000F1E18">
        <w:rPr>
          <w:sz w:val="24"/>
          <w:szCs w:val="32"/>
        </w:rPr>
        <w:t xml:space="preserve">că pentru oricare două puncte din acel spațiu valoarea funcției se </w:t>
      </w:r>
      <w:r>
        <w:rPr>
          <w:sz w:val="24"/>
          <w:szCs w:val="32"/>
        </w:rPr>
        <w:t xml:space="preserve">schimbă cu finețe trecând de la </w:t>
      </w:r>
      <w:r w:rsidRPr="000F1E18">
        <w:rPr>
          <w:sz w:val="24"/>
          <w:szCs w:val="32"/>
        </w:rPr>
        <w:t>un punct la celălalt, făr</w:t>
      </w:r>
      <w:r>
        <w:rPr>
          <w:sz w:val="24"/>
          <w:szCs w:val="32"/>
        </w:rPr>
        <w:t>ă să existe discontinuități.</w:t>
      </w:r>
    </w:p>
    <w:p w:rsidR="00B51EE1" w:rsidRDefault="00B51EE1" w:rsidP="000F1E18">
      <w:pPr>
        <w:spacing w:line="360" w:lineRule="auto"/>
        <w:ind w:firstLine="720"/>
        <w:jc w:val="both"/>
        <w:rPr>
          <w:sz w:val="24"/>
          <w:szCs w:val="32"/>
        </w:rPr>
      </w:pPr>
      <w:r>
        <w:rPr>
          <w:noProof/>
        </w:rPr>
        <w:drawing>
          <wp:anchor distT="0" distB="0" distL="114300" distR="114300" simplePos="0" relativeHeight="251713536" behindDoc="0" locked="0" layoutInCell="1" allowOverlap="1" wp14:anchorId="6AEC1D7D" wp14:editId="7F342D3B">
            <wp:simplePos x="0" y="0"/>
            <wp:positionH relativeFrom="margin">
              <wp:align>center</wp:align>
            </wp:positionH>
            <wp:positionV relativeFrom="margin">
              <wp:posOffset>5489641</wp:posOffset>
            </wp:positionV>
            <wp:extent cx="4901565" cy="292608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3692" t="16045" r="14860" b="5193"/>
                    <a:stretch/>
                  </pic:blipFill>
                  <pic:spPr bwMode="auto">
                    <a:xfrm>
                      <a:off x="0" y="0"/>
                      <a:ext cx="4901565"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1E18" w:rsidRPr="000F1E18">
        <w:rPr>
          <w:sz w:val="24"/>
          <w:szCs w:val="32"/>
        </w:rPr>
        <w:t>Ce reprezintă, de fapt, o funcție de zgomot este o funcție care pentru niște coordonate</w:t>
      </w:r>
      <w:r w:rsidR="000F1E18">
        <w:rPr>
          <w:sz w:val="24"/>
          <w:szCs w:val="32"/>
        </w:rPr>
        <w:t xml:space="preserve"> </w:t>
      </w:r>
      <w:r w:rsidR="000F1E18" w:rsidRPr="000F1E18">
        <w:rPr>
          <w:sz w:val="24"/>
          <w:szCs w:val="32"/>
        </w:rPr>
        <w:t>într­un spațiu furnizează un număr real cu valoarea cuprinsă între</w:t>
      </w:r>
      <w:r w:rsidR="000F1E18">
        <w:rPr>
          <w:sz w:val="24"/>
          <w:szCs w:val="32"/>
        </w:rPr>
        <w:t xml:space="preserve"> ­1 și 1. Aceste funcții pot fi </w:t>
      </w:r>
      <w:r w:rsidR="000F1E18" w:rsidRPr="000F1E18">
        <w:rPr>
          <w:sz w:val="24"/>
          <w:szCs w:val="32"/>
        </w:rPr>
        <w:t>aplicate unui spațiu, indiferent de nu</w:t>
      </w:r>
      <w:r w:rsidR="000F1E18">
        <w:rPr>
          <w:sz w:val="24"/>
          <w:szCs w:val="32"/>
        </w:rPr>
        <w:t>mărul acestuia de dimensiuni.</w:t>
      </w:r>
      <w:r w:rsidR="00D837EC" w:rsidRPr="00D837EC">
        <w:rPr>
          <w:noProof/>
          <w:color w:val="000000" w:themeColor="text1"/>
          <w:sz w:val="18"/>
        </w:rPr>
        <w:t xml:space="preserve"> </w:t>
      </w:r>
    </w:p>
    <w:p w:rsidR="000F1E18" w:rsidRDefault="000F1E18" w:rsidP="000F1E18">
      <w:pPr>
        <w:spacing w:line="360" w:lineRule="auto"/>
        <w:ind w:firstLine="720"/>
        <w:jc w:val="both"/>
        <w:rPr>
          <w:sz w:val="24"/>
          <w:szCs w:val="32"/>
        </w:rPr>
      </w:pPr>
      <w:r>
        <w:rPr>
          <w:sz w:val="24"/>
          <w:szCs w:val="32"/>
        </w:rPr>
        <w:lastRenderedPageBreak/>
        <w:t xml:space="preserve"> Astfel, pe lângă aplicarea 3</w:t>
      </w:r>
      <w:r w:rsidRPr="000F1E18">
        <w:rPr>
          <w:sz w:val="24"/>
          <w:szCs w:val="32"/>
        </w:rPr>
        <w:t xml:space="preserve">D pe care am utilizat­o în acest proiect, pot fi implementate </w:t>
      </w:r>
      <w:r>
        <w:rPr>
          <w:sz w:val="24"/>
          <w:szCs w:val="32"/>
        </w:rPr>
        <w:t xml:space="preserve">versiuni și pentru o singură </w:t>
      </w:r>
      <w:r w:rsidRPr="000F1E18">
        <w:rPr>
          <w:sz w:val="24"/>
          <w:szCs w:val="32"/>
        </w:rPr>
        <w:t>dimensiune (rezultatul va avea forma u</w:t>
      </w:r>
      <w:r>
        <w:rPr>
          <w:sz w:val="24"/>
          <w:szCs w:val="32"/>
        </w:rPr>
        <w:t xml:space="preserve">nui grafic) sau două dimensiuni. </w:t>
      </w:r>
    </w:p>
    <w:p w:rsidR="000F1E18" w:rsidRDefault="000F1E18" w:rsidP="000F1E18">
      <w:pPr>
        <w:spacing w:line="360" w:lineRule="auto"/>
        <w:ind w:firstLine="720"/>
        <w:jc w:val="both"/>
        <w:rPr>
          <w:sz w:val="24"/>
          <w:szCs w:val="32"/>
        </w:rPr>
      </w:pPr>
      <w:r w:rsidRPr="000F1E18">
        <w:rPr>
          <w:sz w:val="24"/>
          <w:szCs w:val="32"/>
        </w:rPr>
        <w:t>În cele ce urmează, voi descrie generarea de Perlin Noise după modelul explicați</w:t>
      </w:r>
      <w:r>
        <w:rPr>
          <w:sz w:val="24"/>
          <w:szCs w:val="32"/>
        </w:rPr>
        <w:t xml:space="preserve">ei lui </w:t>
      </w:r>
      <w:r w:rsidRPr="000F1E18">
        <w:rPr>
          <w:sz w:val="24"/>
          <w:szCs w:val="32"/>
        </w:rPr>
        <w:t>Matt Zucker în “The Perlin Noise math FAQ”</w:t>
      </w:r>
    </w:p>
    <w:p w:rsidR="003250E5" w:rsidRDefault="003250E5" w:rsidP="000F1E18">
      <w:pPr>
        <w:spacing w:line="360" w:lineRule="auto"/>
        <w:ind w:firstLine="720"/>
        <w:jc w:val="both"/>
        <w:rPr>
          <w:sz w:val="28"/>
        </w:rPr>
      </w:pPr>
      <w:r w:rsidRPr="003250E5">
        <w:rPr>
          <w:sz w:val="24"/>
          <w:szCs w:val="32"/>
        </w:rPr>
        <w:t>În cazul 2D, funcția va arăta în felul acesta:</w:t>
      </w:r>
      <w:r>
        <w:rPr>
          <w:sz w:val="24"/>
          <w:szCs w:val="32"/>
        </w:rPr>
        <w:t xml:space="preserve"> </w:t>
      </w:r>
      <w:r w:rsidRPr="003250E5">
        <w:rPr>
          <w:b/>
          <w:sz w:val="28"/>
        </w:rPr>
        <w:t>noise2d(x, y) = z</w:t>
      </w:r>
    </w:p>
    <w:p w:rsidR="003250E5" w:rsidRDefault="003250E5" w:rsidP="003250E5">
      <w:pPr>
        <w:spacing w:line="360" w:lineRule="auto"/>
        <w:ind w:firstLine="720"/>
        <w:jc w:val="both"/>
        <w:rPr>
          <w:sz w:val="24"/>
        </w:rPr>
      </w:pPr>
      <w:r w:rsidRPr="003250E5">
        <w:rPr>
          <w:sz w:val="24"/>
        </w:rPr>
        <w:t>Un</w:t>
      </w:r>
      <w:r>
        <w:rPr>
          <w:sz w:val="24"/>
        </w:rPr>
        <w:t>de x, y și z sunt numere reale.</w:t>
      </w:r>
    </w:p>
    <w:p w:rsidR="003250E5" w:rsidRDefault="003250E5" w:rsidP="003250E5">
      <w:pPr>
        <w:spacing w:line="360" w:lineRule="auto"/>
        <w:ind w:firstLine="720"/>
        <w:jc w:val="both"/>
        <w:rPr>
          <w:sz w:val="24"/>
        </w:rPr>
      </w:pPr>
      <w:r>
        <w:rPr>
          <w:noProof/>
        </w:rPr>
        <w:drawing>
          <wp:anchor distT="0" distB="0" distL="114300" distR="114300" simplePos="0" relativeHeight="251709440" behindDoc="0" locked="0" layoutInCell="1" allowOverlap="1" wp14:anchorId="16D6CB94" wp14:editId="494CADA7">
            <wp:simplePos x="0" y="0"/>
            <wp:positionH relativeFrom="margin">
              <wp:posOffset>2091193</wp:posOffset>
            </wp:positionH>
            <wp:positionV relativeFrom="margin">
              <wp:posOffset>866443</wp:posOffset>
            </wp:positionV>
            <wp:extent cx="1670050" cy="1415415"/>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5096" t="31065" r="36378" b="24261"/>
                    <a:stretch/>
                  </pic:blipFill>
                  <pic:spPr bwMode="auto">
                    <a:xfrm>
                      <a:off x="0" y="0"/>
                      <a:ext cx="1670050"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50E5">
        <w:rPr>
          <w:sz w:val="24"/>
        </w:rPr>
        <w:t>Funcția va fi definită pe un spațiu în care pentru fiecare valoare întreagă există o dreaptă</w:t>
      </w:r>
      <w:r>
        <w:rPr>
          <w:sz w:val="24"/>
        </w:rPr>
        <w:t xml:space="preserve"> </w:t>
      </w:r>
      <w:r w:rsidRPr="003250E5">
        <w:rPr>
          <w:sz w:val="24"/>
        </w:rPr>
        <w:t>paralelă cu axa corespunzătoare într­un sistem cartezian, iar fi</w:t>
      </w:r>
      <w:r>
        <w:rPr>
          <w:sz w:val="24"/>
        </w:rPr>
        <w:t xml:space="preserve">ecare punct rațional se va afla </w:t>
      </w:r>
      <w:r w:rsidRPr="003250E5">
        <w:rPr>
          <w:sz w:val="24"/>
        </w:rPr>
        <w:t>într­un pătrat format din aceste drepte, după cum se poate observa în desenul următor:</w:t>
      </w:r>
    </w:p>
    <w:p w:rsidR="003250E5" w:rsidRDefault="00B51EE1" w:rsidP="003250E5">
      <w:pPr>
        <w:spacing w:line="360" w:lineRule="auto"/>
        <w:ind w:firstLine="720"/>
        <w:jc w:val="both"/>
        <w:rPr>
          <w:noProof/>
        </w:rPr>
      </w:pPr>
      <w:r>
        <w:rPr>
          <w:noProof/>
        </w:rPr>
        <w:drawing>
          <wp:anchor distT="0" distB="0" distL="114300" distR="114300" simplePos="0" relativeHeight="251710464" behindDoc="0" locked="0" layoutInCell="1" allowOverlap="1" wp14:anchorId="1DAEC50C" wp14:editId="54CA2DFB">
            <wp:simplePos x="0" y="0"/>
            <wp:positionH relativeFrom="margin">
              <wp:posOffset>2019604</wp:posOffset>
            </wp:positionH>
            <wp:positionV relativeFrom="margin">
              <wp:align>center</wp:align>
            </wp:positionV>
            <wp:extent cx="1683385" cy="1461135"/>
            <wp:effectExtent l="0" t="0" r="0" b="571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6884" t="25655" r="38115" b="34293"/>
                    <a:stretch/>
                  </pic:blipFill>
                  <pic:spPr bwMode="auto">
                    <a:xfrm>
                      <a:off x="0" y="0"/>
                      <a:ext cx="1683385" cy="146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50E5" w:rsidRPr="003250E5">
        <w:rPr>
          <w:sz w:val="24"/>
        </w:rPr>
        <w:t>Următorul pas este definirea unei funcții</w:t>
      </w:r>
      <w:r w:rsidR="003250E5" w:rsidRPr="003250E5">
        <w:t xml:space="preserve"> </w:t>
      </w:r>
      <w:r w:rsidR="003250E5" w:rsidRPr="003250E5">
        <w:rPr>
          <w:sz w:val="24"/>
        </w:rPr>
        <w:t>care pentru fiecare punct din “grid” asignează un vector ps</w:t>
      </w:r>
      <w:r w:rsidR="003250E5">
        <w:rPr>
          <w:sz w:val="24"/>
        </w:rPr>
        <w:t xml:space="preserve">eudo­random de lungime 1 în R​2, unde proprietatea </w:t>
      </w:r>
      <w:r w:rsidR="003250E5" w:rsidRPr="003250E5">
        <w:rPr>
          <w:sz w:val="24"/>
        </w:rPr>
        <w:t>“pseudo­random” înseamnă că vectorii sunt aparent aleator</w:t>
      </w:r>
      <w:r w:rsidR="003250E5">
        <w:rPr>
          <w:sz w:val="24"/>
        </w:rPr>
        <w:t xml:space="preserve">i, dar pentru același </w:t>
      </w:r>
      <w:r w:rsidR="003250E5" w:rsidRPr="003250E5">
        <w:rPr>
          <w:sz w:val="24"/>
        </w:rPr>
        <w:t>punct va return mereu același vector, iar fiecare vector are o șansă egală de a fi ales.</w:t>
      </w:r>
      <w:r w:rsidR="003250E5" w:rsidRPr="003250E5">
        <w:rPr>
          <w:noProof/>
        </w:rPr>
        <w:t xml:space="preserve"> </w:t>
      </w:r>
    </w:p>
    <w:p w:rsidR="00AB4CA2" w:rsidRDefault="00AB4CA2" w:rsidP="003250E5">
      <w:pPr>
        <w:spacing w:line="360" w:lineRule="auto"/>
        <w:ind w:firstLine="720"/>
        <w:jc w:val="both"/>
        <w:rPr>
          <w:noProof/>
        </w:rPr>
      </w:pPr>
    </w:p>
    <w:p w:rsidR="00AB4CA2" w:rsidRDefault="00AB4CA2" w:rsidP="003250E5">
      <w:pPr>
        <w:spacing w:line="360" w:lineRule="auto"/>
        <w:ind w:firstLine="720"/>
        <w:jc w:val="both"/>
        <w:rPr>
          <w:noProof/>
        </w:rPr>
      </w:pPr>
    </w:p>
    <w:p w:rsidR="00AB4CA2" w:rsidRDefault="00AB4CA2" w:rsidP="003250E5">
      <w:pPr>
        <w:spacing w:line="360" w:lineRule="auto"/>
        <w:ind w:firstLine="720"/>
        <w:jc w:val="both"/>
        <w:rPr>
          <w:noProof/>
        </w:rPr>
      </w:pPr>
    </w:p>
    <w:p w:rsidR="00B51EE1" w:rsidRDefault="003250E5" w:rsidP="00AB4CA2">
      <w:pPr>
        <w:spacing w:line="360" w:lineRule="auto"/>
        <w:ind w:firstLine="720"/>
        <w:jc w:val="both"/>
        <w:rPr>
          <w:noProof/>
        </w:rPr>
      </w:pPr>
      <w:r w:rsidRPr="003250E5">
        <w:rPr>
          <w:noProof/>
          <w:sz w:val="24"/>
        </w:rPr>
        <w:lastRenderedPageBreak/>
        <w:t>De asemenea, se va genera câte un vector și din fiecare punct al pătratului înspre punctul (x, y),după cum urmează:</w:t>
      </w:r>
      <w:r w:rsidRPr="003250E5">
        <w:rPr>
          <w:noProof/>
        </w:rPr>
        <w:t xml:space="preserve"> </w:t>
      </w:r>
    </w:p>
    <w:p w:rsidR="00AB4CA2" w:rsidRPr="00AB4CA2" w:rsidRDefault="00AB4CA2" w:rsidP="00AB4CA2">
      <w:pPr>
        <w:spacing w:line="360" w:lineRule="auto"/>
        <w:ind w:firstLine="720"/>
        <w:jc w:val="both"/>
        <w:rPr>
          <w:noProof/>
        </w:rPr>
      </w:pPr>
    </w:p>
    <w:p w:rsidR="00B51EE1" w:rsidRPr="00D85351" w:rsidRDefault="00B51EE1" w:rsidP="00D85351">
      <w:pPr>
        <w:spacing w:line="360" w:lineRule="auto"/>
        <w:ind w:firstLine="720"/>
        <w:jc w:val="both"/>
        <w:rPr>
          <w:noProof/>
          <w:sz w:val="24"/>
          <w:szCs w:val="24"/>
        </w:rPr>
      </w:pPr>
      <w:r>
        <w:rPr>
          <w:noProof/>
        </w:rPr>
        <w:drawing>
          <wp:anchor distT="0" distB="0" distL="114300" distR="114300" simplePos="0" relativeHeight="251712512" behindDoc="0" locked="0" layoutInCell="1" allowOverlap="1" wp14:anchorId="6C408187" wp14:editId="01B61075">
            <wp:simplePos x="0" y="0"/>
            <wp:positionH relativeFrom="margin">
              <wp:align>center</wp:align>
            </wp:positionH>
            <wp:positionV relativeFrom="margin">
              <wp:posOffset>946095</wp:posOffset>
            </wp:positionV>
            <wp:extent cx="2726690" cy="126619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1914" t="51124" r="42819" b="35786"/>
                    <a:stretch/>
                  </pic:blipFill>
                  <pic:spPr bwMode="auto">
                    <a:xfrm>
                      <a:off x="0" y="0"/>
                      <a:ext cx="2726690" cy="1266190"/>
                    </a:xfrm>
                    <a:prstGeom prst="rect">
                      <a:avLst/>
                    </a:prstGeom>
                    <a:ln>
                      <a:noFill/>
                    </a:ln>
                    <a:extLst>
                      <a:ext uri="{53640926-AAD7-44D8-BBD7-CCE9431645EC}">
                        <a14:shadowObscured xmlns:a14="http://schemas.microsoft.com/office/drawing/2010/main"/>
                      </a:ext>
                    </a:extLst>
                  </pic:spPr>
                </pic:pic>
              </a:graphicData>
            </a:graphic>
          </wp:anchor>
        </w:drawing>
      </w:r>
      <w:r w:rsidRPr="00D85351">
        <w:rPr>
          <w:noProof/>
          <w:sz w:val="24"/>
          <w:szCs w:val="24"/>
        </w:rPr>
        <w:t>Calculul valorii efective a zgomotului în punctul (x, y) se face calculând influența fiecărui vector pseudo­random în output­ul final, acesta fiind o medie ponderată a acestor influențe. Reprezentarea grafică a unor valori s, t, u, v (acestea sunt pseudo­random!) arată în felul următor:</w:t>
      </w:r>
      <w:r w:rsidRPr="00D85351">
        <w:rPr>
          <w:noProof/>
          <w:sz w:val="24"/>
          <w:szCs w:val="24"/>
        </w:rPr>
        <w:cr/>
      </w:r>
    </w:p>
    <w:p w:rsidR="00B51EE1" w:rsidRPr="00D85351" w:rsidRDefault="00B51EE1" w:rsidP="00D85351">
      <w:pPr>
        <w:spacing w:line="360" w:lineRule="auto"/>
        <w:ind w:firstLine="720"/>
        <w:jc w:val="both"/>
        <w:rPr>
          <w:noProof/>
          <w:sz w:val="24"/>
          <w:szCs w:val="24"/>
        </w:rPr>
      </w:pPr>
      <w:r>
        <w:rPr>
          <w:noProof/>
        </w:rPr>
        <w:drawing>
          <wp:anchor distT="0" distB="0" distL="114300" distR="114300" simplePos="0" relativeHeight="251711488" behindDoc="0" locked="0" layoutInCell="1" allowOverlap="1" wp14:anchorId="184DE142" wp14:editId="7EC74FA7">
            <wp:simplePos x="0" y="0"/>
            <wp:positionH relativeFrom="margin">
              <wp:align>center</wp:align>
            </wp:positionH>
            <wp:positionV relativeFrom="margin">
              <wp:posOffset>4115204</wp:posOffset>
            </wp:positionV>
            <wp:extent cx="2077085" cy="1287145"/>
            <wp:effectExtent l="0" t="0" r="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2939" t="47454" r="43276" b="36774"/>
                    <a:stretch/>
                  </pic:blipFill>
                  <pic:spPr bwMode="auto">
                    <a:xfrm>
                      <a:off x="0" y="0"/>
                      <a:ext cx="2077085" cy="1287145"/>
                    </a:xfrm>
                    <a:prstGeom prst="rect">
                      <a:avLst/>
                    </a:prstGeom>
                    <a:ln>
                      <a:noFill/>
                    </a:ln>
                    <a:extLst>
                      <a:ext uri="{53640926-AAD7-44D8-BBD7-CCE9431645EC}">
                        <a14:shadowObscured xmlns:a14="http://schemas.microsoft.com/office/drawing/2010/main"/>
                      </a:ext>
                    </a:extLst>
                  </pic:spPr>
                </pic:pic>
              </a:graphicData>
            </a:graphic>
          </wp:anchor>
        </w:drawing>
      </w:r>
      <w:r w:rsidRPr="00D85351">
        <w:rPr>
          <w:noProof/>
          <w:sz w:val="24"/>
          <w:szCs w:val="24"/>
        </w:rPr>
        <w:t>Valoarea zgomotului reprezintă o medie a acestor vectori de influență.</w:t>
      </w:r>
      <w:r w:rsidRPr="00D85351">
        <w:rPr>
          <w:noProof/>
          <w:sz w:val="24"/>
          <w:szCs w:val="24"/>
        </w:rPr>
        <w:cr/>
      </w:r>
    </w:p>
    <w:p w:rsidR="00D85351" w:rsidRPr="00D85351" w:rsidRDefault="00B51EE1" w:rsidP="00D85351">
      <w:pPr>
        <w:spacing w:line="360" w:lineRule="auto"/>
        <w:ind w:firstLine="720"/>
        <w:jc w:val="both"/>
        <w:rPr>
          <w:noProof/>
          <w:sz w:val="24"/>
          <w:szCs w:val="24"/>
          <w:lang w:val="ro-RO"/>
        </w:rPr>
      </w:pPr>
      <w:r w:rsidRPr="00D85351">
        <w:rPr>
          <w:noProof/>
          <w:sz w:val="24"/>
          <w:szCs w:val="24"/>
        </w:rPr>
        <w:t xml:space="preserve">Pentru a avea </w:t>
      </w:r>
      <w:r w:rsidR="00622C54" w:rsidRPr="00D85351">
        <w:rPr>
          <w:noProof/>
          <w:sz w:val="24"/>
          <w:szCs w:val="24"/>
        </w:rPr>
        <w:t xml:space="preserve">rezultate </w:t>
      </w:r>
      <w:r w:rsidR="00D85351" w:rsidRPr="00D85351">
        <w:rPr>
          <w:noProof/>
          <w:sz w:val="24"/>
          <w:szCs w:val="24"/>
        </w:rPr>
        <w:t>realiste se folosește lucrul cu octave ceea ce presupune însumarea mai multor funcții de noise cu parametri diferiți.</w:t>
      </w:r>
      <w:r w:rsidRPr="00D85351">
        <w:rPr>
          <w:noProof/>
          <w:sz w:val="24"/>
          <w:szCs w:val="24"/>
        </w:rPr>
        <w:t xml:space="preserve"> </w:t>
      </w:r>
      <w:r w:rsidR="00D85351" w:rsidRPr="00D85351">
        <w:rPr>
          <w:noProof/>
          <w:sz w:val="24"/>
          <w:szCs w:val="24"/>
        </w:rPr>
        <w:t xml:space="preserve">Acești parametri sunt amplitudinea și frecvența funcției. Pentru a determina cât de mult variază terenul utilizăm o valoare numită persistență și folosim următoarele formule: </w:t>
      </w:r>
      <w:r w:rsidR="00D85351" w:rsidRPr="00D85351">
        <w:rPr>
          <w:b/>
          <w:noProof/>
          <w:sz w:val="28"/>
          <w:szCs w:val="24"/>
        </w:rPr>
        <w:t>frecventa = 2</w:t>
      </w:r>
      <w:r w:rsidR="00D85351" w:rsidRPr="00D85351">
        <w:rPr>
          <w:b/>
          <w:noProof/>
          <w:sz w:val="28"/>
          <w:szCs w:val="24"/>
          <w:vertAlign w:val="superscript"/>
        </w:rPr>
        <w:t>i</w:t>
      </w:r>
      <w:r w:rsidR="00D85351" w:rsidRPr="00D85351">
        <w:rPr>
          <w:noProof/>
          <w:sz w:val="28"/>
          <w:szCs w:val="24"/>
        </w:rPr>
        <w:t xml:space="preserve"> </w:t>
      </w:r>
      <w:r w:rsidR="00D85351" w:rsidRPr="00D85351">
        <w:rPr>
          <w:noProof/>
          <w:sz w:val="24"/>
          <w:szCs w:val="24"/>
        </w:rPr>
        <w:t xml:space="preserve">și </w:t>
      </w:r>
      <w:r w:rsidR="00D85351" w:rsidRPr="00D85351">
        <w:rPr>
          <w:b/>
          <w:noProof/>
          <w:sz w:val="28"/>
          <w:szCs w:val="24"/>
        </w:rPr>
        <w:t>amplitudinea = persisten</w:t>
      </w:r>
      <w:r w:rsidR="00D85351" w:rsidRPr="00D85351">
        <w:rPr>
          <w:b/>
          <w:noProof/>
          <w:sz w:val="28"/>
          <w:szCs w:val="24"/>
          <w:lang w:val="ro-RO"/>
        </w:rPr>
        <w:t>ța</w:t>
      </w:r>
      <w:r w:rsidR="00D85351" w:rsidRPr="00D85351">
        <w:rPr>
          <w:b/>
          <w:noProof/>
          <w:sz w:val="28"/>
          <w:szCs w:val="24"/>
          <w:vertAlign w:val="superscript"/>
          <w:lang w:val="ro-RO"/>
        </w:rPr>
        <w:t>i</w:t>
      </w:r>
      <w:r w:rsidR="00D85351" w:rsidRPr="00D85351">
        <w:rPr>
          <w:noProof/>
          <w:sz w:val="28"/>
          <w:szCs w:val="24"/>
          <w:lang w:val="ro-RO"/>
        </w:rPr>
        <w:t xml:space="preserve"> </w:t>
      </w:r>
      <w:r w:rsidR="00D85351" w:rsidRPr="00D85351">
        <w:rPr>
          <w:noProof/>
          <w:sz w:val="24"/>
          <w:szCs w:val="24"/>
          <w:lang w:val="ro-RO"/>
        </w:rPr>
        <w:t>unde i este numărul de octave.</w:t>
      </w:r>
    </w:p>
    <w:p w:rsidR="00B51EE1" w:rsidRDefault="00D85351" w:rsidP="00D85351">
      <w:pPr>
        <w:spacing w:line="360" w:lineRule="auto"/>
        <w:ind w:firstLine="720"/>
        <w:jc w:val="both"/>
        <w:rPr>
          <w:noProof/>
        </w:rPr>
      </w:pPr>
      <w:r>
        <w:rPr>
          <w:noProof/>
        </w:rPr>
        <w:t xml:space="preserve"> </w:t>
      </w:r>
    </w:p>
    <w:p w:rsidR="00B51EE1" w:rsidRDefault="00AB4CA2" w:rsidP="00B51EE1">
      <w:pPr>
        <w:spacing w:line="360" w:lineRule="auto"/>
        <w:jc w:val="both"/>
        <w:rPr>
          <w:noProof/>
          <w:sz w:val="24"/>
        </w:rPr>
      </w:pPr>
      <w:r>
        <w:rPr>
          <w:noProof/>
        </w:rPr>
        <w:lastRenderedPageBreak/>
        <w:drawing>
          <wp:anchor distT="0" distB="0" distL="114300" distR="114300" simplePos="0" relativeHeight="251714560" behindDoc="0" locked="0" layoutInCell="1" allowOverlap="1" wp14:anchorId="0B1E5CAD" wp14:editId="26D60788">
            <wp:simplePos x="0" y="0"/>
            <wp:positionH relativeFrom="margin">
              <wp:align>right</wp:align>
            </wp:positionH>
            <wp:positionV relativeFrom="margin">
              <wp:posOffset>9525</wp:posOffset>
            </wp:positionV>
            <wp:extent cx="2148205" cy="1679575"/>
            <wp:effectExtent l="0" t="0" r="4445" b="0"/>
            <wp:wrapSquare wrapText="bothSides"/>
            <wp:docPr id="43" name="Picture 43" descr="http://flafla2.github.io/img/2014-08-09-perlinnoise/octav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lafla2.github.io/img/2014-08-09-perlinnoise/octave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820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5351">
        <w:rPr>
          <w:noProof/>
        </w:rPr>
        <w:drawing>
          <wp:inline distT="0" distB="0" distL="0" distR="0" wp14:anchorId="47FA73E9" wp14:editId="6E3D8FC1">
            <wp:extent cx="3223880" cy="1679944"/>
            <wp:effectExtent l="0" t="0" r="0" b="0"/>
            <wp:docPr id="42" name="Picture 42" descr="http://flafla2.github.io/img/2014-08-09-perlinnoise/octav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lafla2.github.io/img/2014-08-09-perlinnoise/octave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8089" cy="1697770"/>
                    </a:xfrm>
                    <a:prstGeom prst="rect">
                      <a:avLst/>
                    </a:prstGeom>
                    <a:noFill/>
                    <a:ln>
                      <a:noFill/>
                    </a:ln>
                  </pic:spPr>
                </pic:pic>
              </a:graphicData>
            </a:graphic>
          </wp:inline>
        </w:drawing>
      </w:r>
    </w:p>
    <w:p w:rsidR="00AB4CA2" w:rsidRPr="00B51EE1" w:rsidRDefault="00AB4CA2" w:rsidP="00B51EE1">
      <w:pPr>
        <w:spacing w:line="360" w:lineRule="auto"/>
        <w:jc w:val="both"/>
        <w:rPr>
          <w:noProof/>
          <w:sz w:val="24"/>
        </w:rPr>
      </w:pPr>
    </w:p>
    <w:p w:rsidR="00AB4CA2" w:rsidRPr="00AB4CA2" w:rsidRDefault="00AB4CA2" w:rsidP="00AB4CA2">
      <w:pPr>
        <w:rPr>
          <w:b/>
          <w:color w:val="D83B01"/>
          <w:sz w:val="52"/>
          <w:lang w:val="ro-RO"/>
        </w:rPr>
      </w:pPr>
      <w:r>
        <w:rPr>
          <w:b/>
          <w:color w:val="D83B01"/>
          <w:sz w:val="52"/>
        </w:rPr>
        <w:t>Implementarea proiectului</w:t>
      </w:r>
    </w:p>
    <w:p w:rsidR="00AB4CA2" w:rsidRDefault="00AB4CA2" w:rsidP="00AB4CA2">
      <w:pPr>
        <w:rPr>
          <w:b/>
          <w:color w:val="D83B01"/>
          <w:sz w:val="52"/>
        </w:rPr>
      </w:pPr>
    </w:p>
    <w:p w:rsidR="00AB4CA2" w:rsidRDefault="00D42D8F" w:rsidP="009940DC">
      <w:pPr>
        <w:ind w:firstLine="720"/>
        <w:rPr>
          <w:noProof/>
          <w:sz w:val="24"/>
          <w:szCs w:val="24"/>
        </w:rPr>
      </w:pPr>
      <w:r>
        <w:rPr>
          <w:noProof/>
        </w:rPr>
        <w:drawing>
          <wp:anchor distT="0" distB="0" distL="114300" distR="114300" simplePos="0" relativeHeight="251716608" behindDoc="0" locked="0" layoutInCell="1" allowOverlap="1" wp14:anchorId="0C30065D" wp14:editId="2970D66F">
            <wp:simplePos x="0" y="0"/>
            <wp:positionH relativeFrom="margin">
              <wp:align>center</wp:align>
            </wp:positionH>
            <wp:positionV relativeFrom="margin">
              <wp:posOffset>4293622</wp:posOffset>
            </wp:positionV>
            <wp:extent cx="4157980" cy="2201545"/>
            <wp:effectExtent l="0" t="0" r="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8170" t="7382" b="61612"/>
                    <a:stretch/>
                  </pic:blipFill>
                  <pic:spPr bwMode="auto">
                    <a:xfrm>
                      <a:off x="0" y="0"/>
                      <a:ext cx="4157980" cy="2201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4CA2">
        <w:rPr>
          <w:noProof/>
          <w:sz w:val="24"/>
          <w:szCs w:val="24"/>
        </w:rPr>
        <w:t xml:space="preserve">Proiectul e compus din </w:t>
      </w:r>
      <w:r w:rsidR="009940DC">
        <w:rPr>
          <w:noProof/>
          <w:sz w:val="24"/>
          <w:szCs w:val="24"/>
        </w:rPr>
        <w:t>fiş</w:t>
      </w:r>
      <w:r w:rsidR="00AB4CA2">
        <w:rPr>
          <w:noProof/>
          <w:sz w:val="24"/>
          <w:szCs w:val="24"/>
        </w:rPr>
        <w:t>ierul sursă principal OpenGLApplication</w:t>
      </w:r>
      <w:r w:rsidR="009940DC">
        <w:rPr>
          <w:noProof/>
          <w:sz w:val="24"/>
          <w:szCs w:val="24"/>
        </w:rPr>
        <w:t>.cpp şi 2 clase, una numită Color</w:t>
      </w:r>
      <w:r w:rsidR="00AB4CA2">
        <w:rPr>
          <w:noProof/>
          <w:sz w:val="24"/>
          <w:szCs w:val="24"/>
        </w:rPr>
        <w:t xml:space="preserve"> </w:t>
      </w:r>
      <w:r w:rsidR="009940DC">
        <w:rPr>
          <w:noProof/>
          <w:sz w:val="24"/>
          <w:szCs w:val="24"/>
        </w:rPr>
        <w:t>care este folosită pentru a reţine date despre componentele roşu, verde şi albastru ale unei culori şi una PerlinNoise care implementează algoritmul de Perlin Noise prin declararea unui obiect de acest tip.</w:t>
      </w:r>
    </w:p>
    <w:p w:rsidR="00D42D8F" w:rsidRDefault="00D42D8F" w:rsidP="00D42D8F">
      <w:pPr>
        <w:rPr>
          <w:noProof/>
          <w:sz w:val="24"/>
          <w:szCs w:val="24"/>
        </w:rPr>
      </w:pPr>
    </w:p>
    <w:p w:rsidR="00D42D8F" w:rsidRDefault="00D42D8F" w:rsidP="006B638A">
      <w:pPr>
        <w:ind w:firstLine="720"/>
        <w:rPr>
          <w:noProof/>
        </w:rPr>
      </w:pPr>
    </w:p>
    <w:p w:rsidR="006B638A" w:rsidRDefault="009940DC" w:rsidP="006B638A">
      <w:pPr>
        <w:ind w:firstLine="720"/>
        <w:rPr>
          <w:noProof/>
          <w:sz w:val="24"/>
          <w:szCs w:val="24"/>
        </w:rPr>
      </w:pPr>
      <w:r>
        <w:rPr>
          <w:noProof/>
          <w:sz w:val="24"/>
          <w:szCs w:val="24"/>
        </w:rPr>
        <w:t xml:space="preserve">Clasa Color are ca date membre r, g, b de tip real cu valori cuprinse </w:t>
      </w:r>
      <w:r w:rsidR="006B638A">
        <w:rPr>
          <w:noProof/>
          <w:sz w:val="24"/>
          <w:szCs w:val="24"/>
        </w:rPr>
        <w:t>între 0 şi 1</w:t>
      </w:r>
      <w:r>
        <w:rPr>
          <w:noProof/>
          <w:sz w:val="24"/>
          <w:szCs w:val="24"/>
        </w:rPr>
        <w:t xml:space="preserve">  ce reţin componentele roşu, verde şi albastru a</w:t>
      </w:r>
      <w:r w:rsidR="006B638A">
        <w:rPr>
          <w:noProof/>
          <w:sz w:val="24"/>
          <w:szCs w:val="24"/>
        </w:rPr>
        <w:t>le</w:t>
      </w:r>
      <w:r>
        <w:rPr>
          <w:noProof/>
          <w:sz w:val="24"/>
          <w:szCs w:val="24"/>
        </w:rPr>
        <w:t xml:space="preserve"> unei culori. Constructorul permite delcararea de obiecte  </w:t>
      </w:r>
      <w:r w:rsidR="006B638A">
        <w:rPr>
          <w:noProof/>
          <w:sz w:val="24"/>
          <w:szCs w:val="24"/>
        </w:rPr>
        <w:t>prin specificarea acestor componente. De asemenea, clasa implementează funcţii statice ce returnează culori specifice precum culoarea ierbii, a pământului, a nisipului, etc.</w:t>
      </w:r>
    </w:p>
    <w:p w:rsidR="00D42D8F" w:rsidRDefault="00D42D8F" w:rsidP="006B638A">
      <w:pPr>
        <w:ind w:firstLine="720"/>
        <w:rPr>
          <w:noProof/>
        </w:rPr>
      </w:pPr>
    </w:p>
    <w:p w:rsidR="00D42D8F" w:rsidRDefault="00D42D8F" w:rsidP="006B638A">
      <w:pPr>
        <w:ind w:firstLine="720"/>
        <w:rPr>
          <w:noProof/>
          <w:sz w:val="24"/>
          <w:szCs w:val="24"/>
        </w:rPr>
      </w:pPr>
    </w:p>
    <w:p w:rsidR="00D42D8F" w:rsidRDefault="00D42D8F" w:rsidP="00C3171E">
      <w:pPr>
        <w:ind w:firstLine="720"/>
        <w:rPr>
          <w:noProof/>
        </w:rPr>
      </w:pPr>
    </w:p>
    <w:p w:rsidR="006B638A" w:rsidRDefault="006B638A" w:rsidP="00C3171E">
      <w:pPr>
        <w:ind w:firstLine="720"/>
        <w:rPr>
          <w:noProof/>
          <w:sz w:val="24"/>
          <w:szCs w:val="24"/>
        </w:rPr>
      </w:pPr>
      <w:r>
        <w:rPr>
          <w:noProof/>
          <w:sz w:val="24"/>
          <w:szCs w:val="24"/>
        </w:rPr>
        <w:t>Clasa PerlinNoise are ca date membre vectorul de permutari ce reţine date de tip întreg. De asemenea, clasa are şi funcţii membre necesare pentru aplicarea algoritmului precum funcţia de interpolare</w:t>
      </w:r>
      <w:r w:rsidR="00C3171E">
        <w:rPr>
          <w:noProof/>
          <w:sz w:val="24"/>
          <w:szCs w:val="24"/>
        </w:rPr>
        <w:t xml:space="preserve"> sau cea ce generează efectiv “noise map-ul” numită noise(). Constructorii clasei permit declararea de obiecte atât precizând seedul cât şi neprecizându-l, caz în care acesta este generat aleatoriu.</w:t>
      </w:r>
    </w:p>
    <w:p w:rsidR="004E7A8D" w:rsidRDefault="004E7A8D" w:rsidP="00C3171E">
      <w:pPr>
        <w:ind w:firstLine="720"/>
        <w:rPr>
          <w:noProof/>
        </w:rPr>
      </w:pPr>
      <w:r>
        <w:rPr>
          <w:noProof/>
        </w:rPr>
        <mc:AlternateContent>
          <mc:Choice Requires="wpg">
            <w:drawing>
              <wp:anchor distT="0" distB="0" distL="114300" distR="114300" simplePos="0" relativeHeight="251722752" behindDoc="0" locked="0" layoutInCell="1" allowOverlap="1">
                <wp:simplePos x="0" y="0"/>
                <wp:positionH relativeFrom="margin">
                  <wp:align>left</wp:align>
                </wp:positionH>
                <wp:positionV relativeFrom="paragraph">
                  <wp:posOffset>82372</wp:posOffset>
                </wp:positionV>
                <wp:extent cx="5729427" cy="1799590"/>
                <wp:effectExtent l="0" t="0" r="5080" b="0"/>
                <wp:wrapNone/>
                <wp:docPr id="16" name="Group 16"/>
                <wp:cNvGraphicFramePr/>
                <a:graphic xmlns:a="http://schemas.openxmlformats.org/drawingml/2006/main">
                  <a:graphicData uri="http://schemas.microsoft.com/office/word/2010/wordprocessingGroup">
                    <wpg:wgp>
                      <wpg:cNvGrpSpPr/>
                      <wpg:grpSpPr>
                        <a:xfrm>
                          <a:off x="0" y="0"/>
                          <a:ext cx="5729427" cy="1799590"/>
                          <a:chOff x="0" y="0"/>
                          <a:chExt cx="5729427" cy="1799590"/>
                        </a:xfrm>
                      </wpg:grpSpPr>
                      <pic:pic xmlns:pic="http://schemas.openxmlformats.org/drawingml/2006/picture">
                        <pic:nvPicPr>
                          <pic:cNvPr id="12" name="Picture 12"/>
                          <pic:cNvPicPr>
                            <a:picLocks noChangeAspect="1"/>
                          </pic:cNvPicPr>
                        </pic:nvPicPr>
                        <pic:blipFill rotWithShape="1">
                          <a:blip r:embed="rId19" cstate="print">
                            <a:extLst>
                              <a:ext uri="{28A0092B-C50C-407E-A947-70E740481C1C}">
                                <a14:useLocalDpi xmlns:a14="http://schemas.microsoft.com/office/drawing/2010/main" val="0"/>
                              </a:ext>
                            </a:extLst>
                          </a:blip>
                          <a:srcRect l="2232" t="11763" r="74724" b="47678"/>
                          <a:stretch/>
                        </pic:blipFill>
                        <pic:spPr bwMode="auto">
                          <a:xfrm>
                            <a:off x="0" y="0"/>
                            <a:ext cx="1880870" cy="17995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Picture 15"/>
                          <pic:cNvPicPr>
                            <a:picLocks noChangeAspect="1"/>
                          </pic:cNvPicPr>
                        </pic:nvPicPr>
                        <pic:blipFill rotWithShape="1">
                          <a:blip r:embed="rId20" cstate="print">
                            <a:extLst>
                              <a:ext uri="{28A0092B-C50C-407E-A947-70E740481C1C}">
                                <a14:useLocalDpi xmlns:a14="http://schemas.microsoft.com/office/drawing/2010/main" val="0"/>
                              </a:ext>
                            </a:extLst>
                          </a:blip>
                          <a:srcRect l="4059" t="11708" r="32964" b="30957"/>
                          <a:stretch/>
                        </pic:blipFill>
                        <pic:spPr bwMode="auto">
                          <a:xfrm>
                            <a:off x="2092147" y="0"/>
                            <a:ext cx="3637280" cy="17995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4F25C18" id="Group 16" o:spid="_x0000_s1026" style="position:absolute;margin-left:0;margin-top:6.5pt;width:451.15pt;height:141.7pt;z-index:251722752;mso-position-horizontal:left;mso-position-horizontal-relative:margin" coordsize="57294,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8808;height:179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koHBAAAA2wAAAA8AAABkcnMvZG93bnJldi54bWxET02LwjAQvQv+hzCCl0VTexCtRhFB2EWX&#10;1erF29CMbbGZlCbW+u83Cwve5vE+Z7nuTCVaalxpWcFkHIEgzqwuOVdwOe9GMxDOI2usLJOCFzlY&#10;r/q9JSbaPvlEbepzEULYJaig8L5OpHRZQQbd2NbEgbvZxqAPsMmlbvAZwk0l4yiaSoMlh4YCa9oW&#10;lN3Th1Fwnj9cO7Pb74Pkw8fXnm/X+Pij1HDQbRYgPHX+Lf53f+owP4a/X8IBc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T/koHBAAAA2wAAAA8AAAAAAAAAAAAAAAAAnwIA&#10;AGRycy9kb3ducmV2LnhtbFBLBQYAAAAABAAEAPcAAACNAwAAAAA=&#10;">
                  <v:imagedata r:id="rId21" o:title="" croptop="7709f" cropbottom="31246f" cropleft="1463f" cropright="48971f"/>
                  <v:path arrowok="t"/>
                </v:shape>
                <v:shape id="Picture 15" o:spid="_x0000_s1028" type="#_x0000_t75" style="position:absolute;left:20921;width:36373;height:179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VjpO9AAAA2wAAAA8AAABkcnMvZG93bnJldi54bWxET0sKwjAQ3QveIYzgTlMFRapRRCroRvC3&#10;cDc0Y1tsJrWJWm9vBMHdPN53ZovGlOJJtSssKxj0IxDEqdUFZwpOx3VvAsJ5ZI2lZVLwJgeLebs1&#10;w1jbF+/pefCZCCHsYlSQe1/FUro0J4OubyviwF1tbdAHWGdS1/gK4aaUwygaS4MFh4YcK1rllN4O&#10;D6OAL3Kb+OGuOGeDJLmfNrfRUSdKdTvNcgrCU+P/4p97o8P8EXx/CQfI+Q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xWOk70AAADbAAAADwAAAAAAAAAAAAAAAACfAgAAZHJz&#10;L2Rvd25yZXYueG1sUEsFBgAAAAAEAAQA9wAAAIkDAAAAAA==&#10;">
                  <v:imagedata r:id="rId22" o:title="" croptop="7673f" cropbottom="20288f" cropleft="2660f" cropright="21603f"/>
                  <v:path arrowok="t"/>
                </v:shape>
                <w10:wrap anchorx="margin"/>
              </v:group>
            </w:pict>
          </mc:Fallback>
        </mc:AlternateContent>
      </w:r>
    </w:p>
    <w:p w:rsidR="00D42D8F" w:rsidRDefault="00D42D8F" w:rsidP="00C3171E">
      <w:pPr>
        <w:ind w:firstLine="720"/>
        <w:rPr>
          <w:noProof/>
        </w:rPr>
      </w:pPr>
    </w:p>
    <w:p w:rsidR="00D42D8F" w:rsidRPr="006B638A" w:rsidRDefault="00D42D8F" w:rsidP="00C3171E">
      <w:pPr>
        <w:ind w:firstLine="720"/>
        <w:rPr>
          <w:noProof/>
          <w:sz w:val="24"/>
          <w:szCs w:val="24"/>
        </w:rPr>
      </w:pPr>
    </w:p>
    <w:p w:rsidR="00B51EE1" w:rsidRDefault="00B51EE1" w:rsidP="00B51EE1">
      <w:pPr>
        <w:spacing w:line="360" w:lineRule="auto"/>
        <w:jc w:val="both"/>
        <w:rPr>
          <w:noProof/>
          <w:sz w:val="24"/>
        </w:rPr>
      </w:pPr>
    </w:p>
    <w:p w:rsidR="00AB4CA2" w:rsidRDefault="00AB4CA2" w:rsidP="00B51EE1">
      <w:pPr>
        <w:spacing w:line="360" w:lineRule="auto"/>
        <w:jc w:val="both"/>
        <w:rPr>
          <w:noProof/>
          <w:sz w:val="24"/>
        </w:rPr>
      </w:pPr>
    </w:p>
    <w:p w:rsidR="00AB4CA2" w:rsidRPr="003250E5" w:rsidRDefault="00AB4CA2" w:rsidP="00B51EE1">
      <w:pPr>
        <w:spacing w:line="360" w:lineRule="auto"/>
        <w:jc w:val="both"/>
        <w:rPr>
          <w:noProof/>
          <w:sz w:val="24"/>
        </w:rPr>
      </w:pPr>
    </w:p>
    <w:p w:rsidR="004E7A8D" w:rsidRDefault="004E7A8D" w:rsidP="003250E5">
      <w:pPr>
        <w:spacing w:line="360" w:lineRule="auto"/>
        <w:jc w:val="both"/>
        <w:rPr>
          <w:noProof/>
        </w:rPr>
      </w:pPr>
    </w:p>
    <w:p w:rsidR="004E7A8D" w:rsidRDefault="004E7A8D" w:rsidP="003250E5">
      <w:pPr>
        <w:spacing w:line="360" w:lineRule="auto"/>
        <w:jc w:val="both"/>
        <w:rPr>
          <w:noProof/>
          <w:sz w:val="24"/>
          <w:szCs w:val="24"/>
        </w:rPr>
      </w:pPr>
      <w:r>
        <w:rPr>
          <w:noProof/>
        </w:rPr>
        <w:tab/>
      </w:r>
      <w:r w:rsidRPr="004E7A8D">
        <w:rPr>
          <w:noProof/>
          <w:sz w:val="24"/>
          <w:szCs w:val="24"/>
        </w:rPr>
        <w:t>Cel mai relevant fi</w:t>
      </w:r>
      <w:r w:rsidRPr="004E7A8D">
        <w:rPr>
          <w:noProof/>
          <w:sz w:val="24"/>
          <w:szCs w:val="24"/>
          <w:lang w:val="ro-RO"/>
        </w:rPr>
        <w:t xml:space="preserve">șier este </w:t>
      </w:r>
      <w:r w:rsidRPr="004E7A8D">
        <w:rPr>
          <w:noProof/>
          <w:sz w:val="24"/>
          <w:szCs w:val="24"/>
        </w:rPr>
        <w:t>OpenGLApplication.cpp</w:t>
      </w:r>
      <w:r>
        <w:rPr>
          <w:noProof/>
          <w:sz w:val="24"/>
          <w:szCs w:val="24"/>
        </w:rPr>
        <w:t xml:space="preserve"> deoarece el găzduiește nucleul aplicației și în interiorul acestui fișier avem funcția </w:t>
      </w:r>
      <w:r w:rsidRPr="0063315A">
        <w:rPr>
          <w:b/>
          <w:noProof/>
          <w:sz w:val="24"/>
          <w:szCs w:val="24"/>
        </w:rPr>
        <w:t>main()</w:t>
      </w:r>
      <w:r w:rsidRPr="0063315A">
        <w:rPr>
          <w:noProof/>
          <w:sz w:val="24"/>
          <w:szCs w:val="24"/>
        </w:rPr>
        <w:t>.</w:t>
      </w:r>
      <w:r w:rsidRPr="0009628E">
        <w:rPr>
          <w:noProof/>
          <w:sz w:val="28"/>
          <w:szCs w:val="24"/>
        </w:rPr>
        <w:t xml:space="preserve"> </w:t>
      </w:r>
      <w:r>
        <w:rPr>
          <w:noProof/>
          <w:sz w:val="24"/>
          <w:szCs w:val="24"/>
        </w:rPr>
        <w:t>Funcția principală, impreună cu alte funcții specifice GLUT fac posibilă rularea aplicației și afișarea pe ecran a graficii 3D. În cele ce urmează vom trece în revistă câteva bucăți din nucleul aplicației.</w:t>
      </w:r>
    </w:p>
    <w:p w:rsidR="004E7A8D" w:rsidRDefault="004E7A8D" w:rsidP="003C4F2A">
      <w:pPr>
        <w:spacing w:line="360" w:lineRule="auto"/>
        <w:jc w:val="both"/>
        <w:rPr>
          <w:noProof/>
          <w:sz w:val="24"/>
          <w:szCs w:val="24"/>
        </w:rPr>
      </w:pPr>
      <w:r>
        <w:rPr>
          <w:noProof/>
          <w:sz w:val="24"/>
          <w:szCs w:val="24"/>
        </w:rPr>
        <w:tab/>
      </w:r>
      <w:r w:rsidR="00960B57">
        <w:rPr>
          <w:noProof/>
          <w:sz w:val="24"/>
          <w:szCs w:val="24"/>
        </w:rPr>
        <w:t xml:space="preserve">În </w:t>
      </w:r>
      <w:r w:rsidR="00960B57" w:rsidRPr="0063315A">
        <w:rPr>
          <w:b/>
          <w:noProof/>
          <w:sz w:val="24"/>
          <w:szCs w:val="24"/>
        </w:rPr>
        <w:t>main()</w:t>
      </w:r>
      <w:r w:rsidR="00960B57" w:rsidRPr="0009628E">
        <w:rPr>
          <w:noProof/>
          <w:sz w:val="28"/>
          <w:szCs w:val="24"/>
        </w:rPr>
        <w:t xml:space="preserve"> </w:t>
      </w:r>
      <w:r w:rsidR="00960B57">
        <w:rPr>
          <w:noProof/>
          <w:sz w:val="24"/>
          <w:szCs w:val="24"/>
        </w:rPr>
        <w:t>se citesc de la tastatură dimensiunile planului (în număr de pătrate de unitate 1) pe care urmează să fie aplicat alforitmul. Pe lângă asta, f</w:t>
      </w:r>
      <w:r>
        <w:rPr>
          <w:noProof/>
          <w:sz w:val="24"/>
          <w:szCs w:val="24"/>
        </w:rPr>
        <w:t xml:space="preserve">uncția </w:t>
      </w:r>
      <w:r w:rsidRPr="0063315A">
        <w:rPr>
          <w:b/>
          <w:noProof/>
          <w:sz w:val="24"/>
          <w:szCs w:val="24"/>
        </w:rPr>
        <w:t>main()</w:t>
      </w:r>
      <w:r w:rsidR="003C4F2A" w:rsidRPr="0009628E">
        <w:rPr>
          <w:noProof/>
          <w:sz w:val="28"/>
          <w:szCs w:val="24"/>
        </w:rPr>
        <w:t xml:space="preserve"> </w:t>
      </w:r>
      <w:r w:rsidR="003C4F2A">
        <w:rPr>
          <w:noProof/>
          <w:sz w:val="24"/>
          <w:szCs w:val="24"/>
        </w:rPr>
        <w:t xml:space="preserve">conține mai multe apeluri de funcții precum </w:t>
      </w:r>
      <w:r w:rsidR="003C4F2A" w:rsidRPr="0063315A">
        <w:rPr>
          <w:b/>
          <w:noProof/>
          <w:sz w:val="24"/>
          <w:szCs w:val="24"/>
        </w:rPr>
        <w:t>gluInit()</w:t>
      </w:r>
      <w:r w:rsidR="003C4F2A" w:rsidRPr="00960B57">
        <w:rPr>
          <w:noProof/>
          <w:sz w:val="28"/>
          <w:szCs w:val="24"/>
        </w:rPr>
        <w:t xml:space="preserve">  </w:t>
      </w:r>
      <w:r w:rsidR="003C4F2A">
        <w:rPr>
          <w:noProof/>
          <w:sz w:val="24"/>
          <w:szCs w:val="24"/>
        </w:rPr>
        <w:t xml:space="preserve">(folosită pentru a inițializa biblioteca GLUT), </w:t>
      </w:r>
      <w:r w:rsidR="003C4F2A" w:rsidRPr="0063315A">
        <w:rPr>
          <w:b/>
          <w:noProof/>
          <w:sz w:val="24"/>
          <w:szCs w:val="24"/>
        </w:rPr>
        <w:t>glutInitDisplayMode(),</w:t>
      </w:r>
      <w:r w:rsidR="003C4F2A" w:rsidRPr="0063315A">
        <w:rPr>
          <w:noProof/>
          <w:sz w:val="24"/>
          <w:szCs w:val="24"/>
        </w:rPr>
        <w:t xml:space="preserve"> </w:t>
      </w:r>
      <w:r w:rsidR="003C4F2A" w:rsidRPr="0063315A">
        <w:rPr>
          <w:b/>
          <w:noProof/>
          <w:sz w:val="24"/>
          <w:szCs w:val="24"/>
        </w:rPr>
        <w:t>glutInitWindowPosition() glutInitWindowSize()</w:t>
      </w:r>
      <w:r w:rsidR="003C4F2A">
        <w:rPr>
          <w:noProof/>
          <w:sz w:val="24"/>
          <w:szCs w:val="24"/>
        </w:rPr>
        <w:t xml:space="preserve"> (folosite pentru a specifica date despre fereastră precum profunzimea de culoare, dimensiunea etc.), </w:t>
      </w:r>
      <w:r w:rsidR="003C4F2A" w:rsidRPr="0063315A">
        <w:rPr>
          <w:b/>
          <w:noProof/>
          <w:sz w:val="24"/>
          <w:szCs w:val="24"/>
        </w:rPr>
        <w:t>glutDisplayFunc(), glutIdleFunc(), glutReshapeFunc(), glutKeyboardFunc()</w:t>
      </w:r>
      <w:r w:rsidR="003C4F2A" w:rsidRPr="00960B57">
        <w:rPr>
          <w:noProof/>
          <w:sz w:val="28"/>
          <w:szCs w:val="24"/>
        </w:rPr>
        <w:t xml:space="preserve"> </w:t>
      </w:r>
      <w:r w:rsidR="003C4F2A">
        <w:rPr>
          <w:noProof/>
          <w:sz w:val="24"/>
          <w:szCs w:val="24"/>
        </w:rPr>
        <w:t xml:space="preserve">(folosite pentru a specifica ce funcții se apelează atunci când GLUT desenează, fereastra se modifică, sunt apăsate taste etc.) etc. </w:t>
      </w:r>
      <w:r w:rsidR="00960B57">
        <w:rPr>
          <w:noProof/>
          <w:sz w:val="24"/>
          <w:szCs w:val="24"/>
        </w:rPr>
        <w:t xml:space="preserve">Tot aici se declară și obiectul de tip PerlinNoise. </w:t>
      </w:r>
      <w:r w:rsidR="003C4F2A">
        <w:rPr>
          <w:noProof/>
          <w:sz w:val="24"/>
          <w:szCs w:val="24"/>
        </w:rPr>
        <w:t xml:space="preserve">Către finalul funcției </w:t>
      </w:r>
      <w:r w:rsidR="003C4F2A" w:rsidRPr="0063315A">
        <w:rPr>
          <w:b/>
          <w:noProof/>
          <w:sz w:val="24"/>
          <w:szCs w:val="24"/>
        </w:rPr>
        <w:t>main()</w:t>
      </w:r>
      <w:r w:rsidR="003C4F2A" w:rsidRPr="0009628E">
        <w:rPr>
          <w:noProof/>
          <w:sz w:val="28"/>
          <w:szCs w:val="24"/>
        </w:rPr>
        <w:t xml:space="preserve"> </w:t>
      </w:r>
      <w:r w:rsidR="003C4F2A">
        <w:rPr>
          <w:noProof/>
          <w:sz w:val="24"/>
          <w:szCs w:val="24"/>
        </w:rPr>
        <w:t xml:space="preserve">sunt două apeluri importante: </w:t>
      </w:r>
      <w:r w:rsidR="003C4F2A" w:rsidRPr="0063315A">
        <w:rPr>
          <w:b/>
          <w:noProof/>
          <w:sz w:val="24"/>
          <w:szCs w:val="24"/>
        </w:rPr>
        <w:t>initOpenGL()</w:t>
      </w:r>
      <w:r w:rsidR="003C4F2A" w:rsidRPr="00960B57">
        <w:rPr>
          <w:noProof/>
          <w:sz w:val="28"/>
          <w:szCs w:val="24"/>
        </w:rPr>
        <w:t xml:space="preserve"> </w:t>
      </w:r>
      <w:r w:rsidR="003C4F2A">
        <w:rPr>
          <w:noProof/>
          <w:sz w:val="24"/>
          <w:szCs w:val="24"/>
        </w:rPr>
        <w:t xml:space="preserve">și </w:t>
      </w:r>
      <w:r w:rsidR="003C4F2A" w:rsidRPr="0063315A">
        <w:rPr>
          <w:b/>
          <w:noProof/>
          <w:sz w:val="24"/>
          <w:szCs w:val="24"/>
        </w:rPr>
        <w:t>glutMainLoop()</w:t>
      </w:r>
      <w:r w:rsidR="003C4F2A" w:rsidRPr="00960B57">
        <w:rPr>
          <w:noProof/>
          <w:sz w:val="28"/>
          <w:szCs w:val="24"/>
        </w:rPr>
        <w:t xml:space="preserve"> </w:t>
      </w:r>
      <w:r w:rsidR="003C4F2A">
        <w:rPr>
          <w:noProof/>
          <w:sz w:val="24"/>
          <w:szCs w:val="24"/>
        </w:rPr>
        <w:t>care sunt folosite pentru a specifica amănunte în ceea ce privește inițializarea GLUT și respectiv pentru a intra in bucla principală.</w:t>
      </w:r>
    </w:p>
    <w:p w:rsidR="0009628E" w:rsidRDefault="00666DEB" w:rsidP="003C4F2A">
      <w:pPr>
        <w:spacing w:line="360" w:lineRule="auto"/>
        <w:jc w:val="both"/>
        <w:rPr>
          <w:noProof/>
          <w:sz w:val="24"/>
          <w:szCs w:val="24"/>
        </w:rPr>
      </w:pPr>
      <w:r>
        <w:rPr>
          <w:noProof/>
        </w:rPr>
        <w:lastRenderedPageBreak/>
        <w:drawing>
          <wp:anchor distT="0" distB="0" distL="114300" distR="114300" simplePos="0" relativeHeight="251723776" behindDoc="0" locked="0" layoutInCell="1" allowOverlap="1" wp14:anchorId="69C7D7DB" wp14:editId="32B0CDF7">
            <wp:simplePos x="0" y="0"/>
            <wp:positionH relativeFrom="margin">
              <wp:align>center</wp:align>
            </wp:positionH>
            <wp:positionV relativeFrom="margin">
              <wp:posOffset>959427</wp:posOffset>
            </wp:positionV>
            <wp:extent cx="3729355" cy="1683385"/>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816" t="20488" r="33112" b="25473"/>
                    <a:stretch/>
                  </pic:blipFill>
                  <pic:spPr bwMode="auto">
                    <a:xfrm>
                      <a:off x="0" y="0"/>
                      <a:ext cx="3729355" cy="1683385"/>
                    </a:xfrm>
                    <a:prstGeom prst="rect">
                      <a:avLst/>
                    </a:prstGeom>
                    <a:ln>
                      <a:noFill/>
                    </a:ln>
                    <a:extLst>
                      <a:ext uri="{53640926-AAD7-44D8-BBD7-CCE9431645EC}">
                        <a14:shadowObscured xmlns:a14="http://schemas.microsoft.com/office/drawing/2010/main"/>
                      </a:ext>
                    </a:extLst>
                  </pic:spPr>
                </pic:pic>
              </a:graphicData>
            </a:graphic>
          </wp:anchor>
        </w:drawing>
      </w:r>
      <w:r w:rsidR="0009628E">
        <w:rPr>
          <w:noProof/>
          <w:sz w:val="24"/>
          <w:szCs w:val="24"/>
        </w:rPr>
        <w:tab/>
        <w:t xml:space="preserve">În funcția </w:t>
      </w:r>
      <w:r w:rsidR="0009628E" w:rsidRPr="0063315A">
        <w:rPr>
          <w:b/>
          <w:noProof/>
          <w:sz w:val="24"/>
          <w:szCs w:val="24"/>
        </w:rPr>
        <w:t>initOpenGL()</w:t>
      </w:r>
      <w:r w:rsidR="0009628E">
        <w:rPr>
          <w:b/>
          <w:noProof/>
          <w:sz w:val="28"/>
          <w:szCs w:val="24"/>
        </w:rPr>
        <w:t xml:space="preserve"> </w:t>
      </w:r>
      <w:r w:rsidR="0009628E">
        <w:rPr>
          <w:noProof/>
          <w:sz w:val="24"/>
          <w:szCs w:val="24"/>
        </w:rPr>
        <w:t>se precizează culoarea de fundal, care implicit e o nuanță de albastru, se specifică tipurile de proiecție, câmpul de vizualizare</w:t>
      </w:r>
      <w:r>
        <w:rPr>
          <w:noProof/>
          <w:sz w:val="24"/>
          <w:szCs w:val="24"/>
        </w:rPr>
        <w:t>, tipurile de iluminare și materiale etc.</w:t>
      </w:r>
    </w:p>
    <w:p w:rsidR="00666DEB" w:rsidRDefault="00666DEB" w:rsidP="003C4F2A">
      <w:pPr>
        <w:spacing w:line="360" w:lineRule="auto"/>
        <w:jc w:val="both"/>
        <w:rPr>
          <w:noProof/>
          <w:sz w:val="24"/>
          <w:szCs w:val="24"/>
        </w:rPr>
      </w:pPr>
    </w:p>
    <w:p w:rsidR="00666DEB" w:rsidRDefault="00666DEB" w:rsidP="003C4F2A">
      <w:pPr>
        <w:spacing w:line="360" w:lineRule="auto"/>
        <w:jc w:val="both"/>
        <w:rPr>
          <w:noProof/>
          <w:sz w:val="24"/>
          <w:szCs w:val="24"/>
        </w:rPr>
      </w:pPr>
      <w:r>
        <w:rPr>
          <w:noProof/>
          <w:sz w:val="24"/>
          <w:szCs w:val="24"/>
        </w:rPr>
        <w:tab/>
        <w:t xml:space="preserve">Funcția </w:t>
      </w:r>
      <w:r w:rsidRPr="0063315A">
        <w:rPr>
          <w:b/>
          <w:noProof/>
          <w:sz w:val="24"/>
          <w:szCs w:val="24"/>
        </w:rPr>
        <w:t>processNormalKeys()</w:t>
      </w:r>
      <w:r w:rsidRPr="000F34F8">
        <w:rPr>
          <w:noProof/>
          <w:sz w:val="28"/>
          <w:szCs w:val="24"/>
        </w:rPr>
        <w:t xml:space="preserve"> </w:t>
      </w:r>
      <w:r>
        <w:rPr>
          <w:noProof/>
          <w:sz w:val="24"/>
          <w:szCs w:val="24"/>
        </w:rPr>
        <w:t>este una importantă deoarece fără aceasta nu am putea procesa tastele în timp real</w:t>
      </w:r>
      <w:r w:rsidR="000F34F8">
        <w:rPr>
          <w:noProof/>
          <w:sz w:val="24"/>
          <w:szCs w:val="24"/>
        </w:rPr>
        <w:t xml:space="preserve"> ceea ce nu i-ar oferi aplicației utilitate</w:t>
      </w:r>
      <w:r>
        <w:rPr>
          <w:noProof/>
          <w:sz w:val="24"/>
          <w:szCs w:val="24"/>
        </w:rPr>
        <w:t>.</w:t>
      </w:r>
      <w:r w:rsidR="000F34F8">
        <w:rPr>
          <w:noProof/>
          <w:sz w:val="24"/>
          <w:szCs w:val="24"/>
        </w:rPr>
        <w:t xml:space="preserve"> Această funcție conține un </w:t>
      </w:r>
      <w:r w:rsidR="000F34F8" w:rsidRPr="0063315A">
        <w:rPr>
          <w:b/>
          <w:noProof/>
          <w:sz w:val="24"/>
          <w:szCs w:val="24"/>
        </w:rPr>
        <w:t>switch()</w:t>
      </w:r>
      <w:r w:rsidR="000F34F8" w:rsidRPr="000F34F8">
        <w:rPr>
          <w:noProof/>
          <w:sz w:val="28"/>
          <w:szCs w:val="24"/>
        </w:rPr>
        <w:t xml:space="preserve"> </w:t>
      </w:r>
      <w:r w:rsidR="000F34F8">
        <w:rPr>
          <w:noProof/>
          <w:sz w:val="24"/>
          <w:szCs w:val="24"/>
        </w:rPr>
        <w:t xml:space="preserve">în care se procesează toatele taste necesare. </w:t>
      </w:r>
      <w:r w:rsidR="000B72D0">
        <w:rPr>
          <w:noProof/>
          <w:sz w:val="24"/>
          <w:szCs w:val="24"/>
        </w:rPr>
        <w:t>Astfel</w:t>
      </w:r>
      <w:r w:rsidR="000F34F8">
        <w:rPr>
          <w:noProof/>
          <w:sz w:val="24"/>
          <w:szCs w:val="24"/>
        </w:rPr>
        <w:t xml:space="preserve"> tastele </w:t>
      </w:r>
      <w:r w:rsidR="000B72D0">
        <w:rPr>
          <w:noProof/>
          <w:sz w:val="24"/>
          <w:szCs w:val="24"/>
        </w:rPr>
        <w:t>‘i’,’j’,’k’,’l’,’y’,’h’ mută camera in scenă, tasta ‘z’ aplică Perlin Noise pe octave, tasta ‘s’ salvează obiectul 3D ,tasta ‘0’  schimbă opțiunea ce modifică parametrii funcției, iar tastele ‘+’ și ‘–‘ sunt folosite pentru a modifica parametrii funcției de Perlin Noise.</w:t>
      </w:r>
    </w:p>
    <w:p w:rsidR="0063315A" w:rsidRDefault="0063315A" w:rsidP="0063315A">
      <w:pPr>
        <w:spacing w:line="360" w:lineRule="auto"/>
        <w:ind w:firstLine="720"/>
        <w:jc w:val="both"/>
        <w:rPr>
          <w:sz w:val="24"/>
          <w:szCs w:val="32"/>
        </w:rPr>
      </w:pPr>
      <w:r>
        <w:rPr>
          <w:sz w:val="24"/>
          <w:szCs w:val="32"/>
        </w:rPr>
        <w:t>Func</w:t>
      </w:r>
      <w:r>
        <w:rPr>
          <w:sz w:val="24"/>
          <w:szCs w:val="32"/>
          <w:lang w:val="ro-RO"/>
        </w:rPr>
        <w:t xml:space="preserve">ţia </w:t>
      </w:r>
      <w:r w:rsidRPr="0063315A">
        <w:rPr>
          <w:b/>
          <w:sz w:val="24"/>
          <w:szCs w:val="32"/>
          <w:lang w:val="ro-RO"/>
        </w:rPr>
        <w:t>renderScene()</w:t>
      </w:r>
      <w:r>
        <w:rPr>
          <w:sz w:val="24"/>
          <w:szCs w:val="32"/>
          <w:lang w:val="ro-RO"/>
        </w:rPr>
        <w:t xml:space="preserve"> este apelată de fiecare dată când aplicaţia este inactivă sau procesează taste, la un interval de timp dat (framerate). Are o mare importanţă deoarece fără această funcţie nu ar fi posibilă partea interactivă vizuală. În cele ce urmează o sa prezint câteva detalii despre această funcţie. Prima metodă apelată este </w:t>
      </w:r>
      <w:r w:rsidRPr="000B2CA6">
        <w:rPr>
          <w:b/>
          <w:sz w:val="24"/>
          <w:szCs w:val="32"/>
          <w:lang w:val="ro-RO"/>
        </w:rPr>
        <w:t>glClear()</w:t>
      </w:r>
      <w:r w:rsidRPr="000B2CA6">
        <w:rPr>
          <w:sz w:val="24"/>
          <w:szCs w:val="32"/>
          <w:lang w:val="ro-RO"/>
        </w:rPr>
        <w:t xml:space="preserve"> </w:t>
      </w:r>
      <w:r>
        <w:rPr>
          <w:sz w:val="24"/>
          <w:szCs w:val="32"/>
          <w:lang w:val="ro-RO"/>
        </w:rPr>
        <w:t xml:space="preserve">care curăţă ecranul de poligoane desenate în cadrul anterior, punând culoarea de fundal culoarea stabilită în </w:t>
      </w:r>
      <w:r w:rsidRPr="000B2CA6">
        <w:rPr>
          <w:b/>
          <w:sz w:val="24"/>
          <w:szCs w:val="32"/>
          <w:lang w:val="ro-RO"/>
        </w:rPr>
        <w:t>initOpenGL()</w:t>
      </w:r>
      <w:r>
        <w:rPr>
          <w:sz w:val="24"/>
          <w:szCs w:val="32"/>
          <w:lang w:val="ro-RO"/>
        </w:rPr>
        <w:t xml:space="preserve"> şi anume o nuanţă de albastru. Metoda </w:t>
      </w:r>
      <w:r w:rsidRPr="000B2CA6">
        <w:rPr>
          <w:b/>
          <w:sz w:val="24"/>
          <w:szCs w:val="32"/>
          <w:lang w:val="ro-RO"/>
        </w:rPr>
        <w:t>glLoadIdentity()</w:t>
      </w:r>
      <w:r>
        <w:rPr>
          <w:sz w:val="24"/>
          <w:szCs w:val="32"/>
          <w:lang w:val="ro-RO"/>
        </w:rPr>
        <w:t xml:space="preserve"> înlocuieşte matricea de transformări din program cu matricea unitate. Funcţia </w:t>
      </w:r>
      <w:r w:rsidRPr="000B2CA6">
        <w:rPr>
          <w:b/>
          <w:sz w:val="24"/>
          <w:szCs w:val="32"/>
          <w:lang w:val="ro-RO"/>
        </w:rPr>
        <w:t>gluLookAt()</w:t>
      </w:r>
      <w:r>
        <w:rPr>
          <w:sz w:val="24"/>
          <w:szCs w:val="32"/>
          <w:lang w:val="ro-RO"/>
        </w:rPr>
        <w:t xml:space="preserve"> este folosită pentru a-i spune </w:t>
      </w:r>
      <w:r>
        <w:rPr>
          <w:sz w:val="24"/>
          <w:szCs w:val="32"/>
        </w:rPr>
        <w:t>“camerei” poziţia şi în ce direcţie să se uite şi este controlată de parametri care se schimbă prin apăsarea de taste.</w:t>
      </w:r>
    </w:p>
    <w:p w:rsidR="0063315A" w:rsidRPr="006230CC" w:rsidRDefault="0063315A" w:rsidP="0063315A">
      <w:pPr>
        <w:spacing w:line="360" w:lineRule="auto"/>
        <w:ind w:firstLine="720"/>
        <w:jc w:val="both"/>
        <w:rPr>
          <w:sz w:val="24"/>
          <w:szCs w:val="32"/>
          <w:lang w:val="ro-RO"/>
        </w:rPr>
      </w:pPr>
      <w:r>
        <w:rPr>
          <w:sz w:val="24"/>
          <w:szCs w:val="32"/>
        </w:rPr>
        <w:t xml:space="preserve">Urmează desenarea planului ce reprezintă apa şi aceasta se realizează în felul următor: </w:t>
      </w:r>
      <w:r>
        <w:rPr>
          <w:sz w:val="24"/>
          <w:szCs w:val="32"/>
          <w:lang w:val="ro-RO"/>
        </w:rPr>
        <w:t xml:space="preserve">Întâi se specifică culoarea ce urmează să fie folosită cu ajutorul funcţiei </w:t>
      </w:r>
      <w:r w:rsidRPr="000B2CA6">
        <w:rPr>
          <w:b/>
          <w:sz w:val="24"/>
          <w:szCs w:val="32"/>
          <w:lang w:val="ro-RO"/>
        </w:rPr>
        <w:t>glColor3f()</w:t>
      </w:r>
      <w:r w:rsidRPr="000B2CA6">
        <w:rPr>
          <w:sz w:val="24"/>
          <w:szCs w:val="32"/>
          <w:lang w:val="ro-RO"/>
        </w:rPr>
        <w:t xml:space="preserve"> </w:t>
      </w:r>
      <w:r>
        <w:rPr>
          <w:sz w:val="24"/>
          <w:szCs w:val="32"/>
          <w:lang w:val="ro-RO"/>
        </w:rPr>
        <w:t xml:space="preserve">(parametrii sunt r,g,b cu valori reale între 0 şi 1), apoi se apelează funcţia </w:t>
      </w:r>
      <w:r w:rsidRPr="000B2CA6">
        <w:rPr>
          <w:b/>
          <w:sz w:val="24"/>
          <w:szCs w:val="32"/>
          <w:lang w:val="ro-RO"/>
        </w:rPr>
        <w:t>glBegin()</w:t>
      </w:r>
      <w:r w:rsidRPr="000B2CA6">
        <w:rPr>
          <w:sz w:val="24"/>
          <w:szCs w:val="32"/>
          <w:lang w:val="ro-RO"/>
        </w:rPr>
        <w:t xml:space="preserve"> </w:t>
      </w:r>
      <w:r>
        <w:rPr>
          <w:sz w:val="24"/>
          <w:szCs w:val="32"/>
          <w:lang w:val="ro-RO"/>
        </w:rPr>
        <w:t xml:space="preserve">(care are ca parametru tipul poligonului, în cazul de faţă este „quad” care înseamnă patrulater) care îi spune sistemului că urmează a fi precizate puncte pentru a desena poligonul, se precizează punctele </w:t>
      </w:r>
      <w:r>
        <w:rPr>
          <w:sz w:val="24"/>
          <w:szCs w:val="32"/>
          <w:lang w:val="ro-RO"/>
        </w:rPr>
        <w:lastRenderedPageBreak/>
        <w:t xml:space="preserve">prin apelul de patru ori a funcţiei </w:t>
      </w:r>
      <w:r w:rsidRPr="000B2CA6">
        <w:rPr>
          <w:b/>
          <w:sz w:val="24"/>
          <w:szCs w:val="32"/>
          <w:lang w:val="ro-RO"/>
        </w:rPr>
        <w:t>glVertex3f()</w:t>
      </w:r>
      <w:r w:rsidRPr="000B2CA6">
        <w:rPr>
          <w:sz w:val="24"/>
          <w:szCs w:val="32"/>
          <w:lang w:val="ro-RO"/>
        </w:rPr>
        <w:t xml:space="preserve"> </w:t>
      </w:r>
      <w:r>
        <w:rPr>
          <w:sz w:val="24"/>
          <w:szCs w:val="32"/>
          <w:lang w:val="ro-RO"/>
        </w:rPr>
        <w:t xml:space="preserve">(care are ca parametri x,z,y valori reale), iar în final se apelează funcţia </w:t>
      </w:r>
      <w:r w:rsidRPr="000B2CA6">
        <w:rPr>
          <w:b/>
          <w:sz w:val="24"/>
          <w:szCs w:val="32"/>
          <w:lang w:val="ro-RO"/>
        </w:rPr>
        <w:t>glEnd()</w:t>
      </w:r>
      <w:r w:rsidRPr="000B2CA6">
        <w:rPr>
          <w:sz w:val="24"/>
          <w:szCs w:val="32"/>
          <w:lang w:val="ro-RO"/>
        </w:rPr>
        <w:t xml:space="preserve"> </w:t>
      </w:r>
      <w:r>
        <w:rPr>
          <w:sz w:val="24"/>
          <w:szCs w:val="32"/>
          <w:lang w:val="ro-RO"/>
        </w:rPr>
        <w:t>care îi spune sistemului că a terminat de desenat poligonul.</w:t>
      </w:r>
      <w:r w:rsidR="006230CC">
        <w:rPr>
          <w:sz w:val="24"/>
          <w:szCs w:val="32"/>
          <w:lang w:val="ro-RO"/>
        </w:rPr>
        <w:t xml:space="preserve"> Este importantă ordinea precizării punctelor deoarece aceasta definește normala planului. Noi dorim ca vectorul normală să fie perpendicular pe plan și orientat </w:t>
      </w:r>
      <w:r w:rsidR="006230CC">
        <w:rPr>
          <w:sz w:val="24"/>
          <w:szCs w:val="32"/>
        </w:rPr>
        <w:t>“în sus” pentru ca planul să fie vizibil așa că vom preciza punctele în sens trigonometric.</w:t>
      </w:r>
    </w:p>
    <w:p w:rsidR="00EA1C9E" w:rsidRDefault="00EA1C9E" w:rsidP="0063315A">
      <w:pPr>
        <w:spacing w:line="360" w:lineRule="auto"/>
        <w:ind w:firstLine="720"/>
        <w:jc w:val="both"/>
        <w:rPr>
          <w:noProof/>
        </w:rPr>
      </w:pPr>
    </w:p>
    <w:p w:rsidR="00EA1C9E" w:rsidRDefault="00EA1C9E" w:rsidP="0063315A">
      <w:pPr>
        <w:spacing w:line="360" w:lineRule="auto"/>
        <w:ind w:firstLine="720"/>
        <w:jc w:val="both"/>
        <w:rPr>
          <w:noProof/>
        </w:rPr>
      </w:pPr>
      <w:r>
        <w:rPr>
          <w:noProof/>
        </w:rPr>
        <w:drawing>
          <wp:anchor distT="0" distB="0" distL="114300" distR="114300" simplePos="0" relativeHeight="251725824" behindDoc="0" locked="0" layoutInCell="1" allowOverlap="1" wp14:anchorId="570DBEAE" wp14:editId="4558F2C0">
            <wp:simplePos x="0" y="0"/>
            <wp:positionH relativeFrom="margin">
              <wp:posOffset>2697480</wp:posOffset>
            </wp:positionH>
            <wp:positionV relativeFrom="margin">
              <wp:posOffset>4398010</wp:posOffset>
            </wp:positionV>
            <wp:extent cx="3034665" cy="1771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936" t="17290" r="44090" b="25823"/>
                    <a:stretch/>
                  </pic:blipFill>
                  <pic:spPr bwMode="auto">
                    <a:xfrm>
                      <a:off x="0" y="0"/>
                      <a:ext cx="3034665" cy="177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sz w:val="24"/>
          <w:szCs w:val="32"/>
        </w:rPr>
        <w:drawing>
          <wp:anchor distT="0" distB="0" distL="114300" distR="114300" simplePos="0" relativeHeight="251724800" behindDoc="0" locked="0" layoutInCell="1" allowOverlap="1" wp14:anchorId="43D4F193" wp14:editId="5B44743C">
            <wp:simplePos x="0" y="0"/>
            <wp:positionH relativeFrom="margin">
              <wp:posOffset>0</wp:posOffset>
            </wp:positionH>
            <wp:positionV relativeFrom="margin">
              <wp:posOffset>4201795</wp:posOffset>
            </wp:positionV>
            <wp:extent cx="2407920" cy="21640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billus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7920" cy="2164080"/>
                    </a:xfrm>
                    <a:prstGeom prst="rect">
                      <a:avLst/>
                    </a:prstGeom>
                  </pic:spPr>
                </pic:pic>
              </a:graphicData>
            </a:graphic>
          </wp:anchor>
        </w:drawing>
      </w:r>
      <w:r w:rsidR="0063315A">
        <w:rPr>
          <w:sz w:val="24"/>
          <w:szCs w:val="32"/>
          <w:lang w:val="ro-RO"/>
        </w:rPr>
        <w:t xml:space="preserve">Următoarea secţiune este desenarea efectivă a cuburilor ce </w:t>
      </w:r>
      <w:r w:rsidR="00605650">
        <w:rPr>
          <w:sz w:val="24"/>
          <w:szCs w:val="32"/>
          <w:lang w:val="ro-RO"/>
        </w:rPr>
        <w:t>compun</w:t>
      </w:r>
      <w:r w:rsidR="0063315A">
        <w:rPr>
          <w:sz w:val="24"/>
          <w:szCs w:val="32"/>
          <w:lang w:val="ro-RO"/>
        </w:rPr>
        <w:t xml:space="preserve"> terenul. Întâi se specifică nuanţele folosite pentru a desena planele în funcţie de altitudine, iar apoi se realizează parcurgerea matricei de Perlin Noise, iar pentru fiecare valoare din matrice se desenează 4 plane perpendiculare pe pe planul format din mulţimea punctelor de pe axele X şi Z şi unul paralel, de lungimi ce depind de indicii şi respectiv valorile elementelor din matrice. Desenarea planelor se face punct cu punct</w:t>
      </w:r>
      <w:r w:rsidR="00605650">
        <w:rPr>
          <w:sz w:val="24"/>
          <w:szCs w:val="32"/>
          <w:lang w:val="ro-RO"/>
        </w:rPr>
        <w:t xml:space="preserve">. Se specifică vârfurile în sens trigonometric pentru cele 5 plane pentru a avea vectorul normală orientat corect. </w:t>
      </w:r>
      <w:r w:rsidR="0063315A">
        <w:rPr>
          <w:sz w:val="24"/>
          <w:szCs w:val="32"/>
          <w:lang w:val="ro-RO"/>
        </w:rPr>
        <w:t xml:space="preserve"> </w:t>
      </w:r>
      <w:r w:rsidR="00605650">
        <w:rPr>
          <w:sz w:val="24"/>
          <w:szCs w:val="32"/>
          <w:lang w:val="ro-RO"/>
        </w:rPr>
        <w:t xml:space="preserve">Avem o mică ilustrație în </w:t>
      </w:r>
      <w:r w:rsidR="0063315A">
        <w:rPr>
          <w:sz w:val="24"/>
          <w:szCs w:val="32"/>
          <w:lang w:val="ro-RO"/>
        </w:rPr>
        <w:t>desenul următor</w:t>
      </w:r>
      <w:r w:rsidR="0063315A">
        <w:rPr>
          <w:sz w:val="24"/>
          <w:szCs w:val="32"/>
        </w:rPr>
        <w:t>:</w:t>
      </w:r>
      <w:r w:rsidRPr="00EA1C9E">
        <w:rPr>
          <w:noProof/>
        </w:rPr>
        <w:t xml:space="preserve"> </w:t>
      </w:r>
    </w:p>
    <w:p w:rsidR="0063315A" w:rsidRDefault="0063315A" w:rsidP="0063315A">
      <w:pPr>
        <w:spacing w:line="360" w:lineRule="auto"/>
        <w:ind w:firstLine="720"/>
        <w:jc w:val="both"/>
        <w:rPr>
          <w:sz w:val="24"/>
          <w:szCs w:val="32"/>
        </w:rPr>
      </w:pPr>
    </w:p>
    <w:p w:rsidR="00605650" w:rsidRDefault="00924C8D" w:rsidP="0063315A">
      <w:pPr>
        <w:spacing w:line="360" w:lineRule="auto"/>
        <w:ind w:firstLine="720"/>
        <w:jc w:val="both"/>
        <w:rPr>
          <w:sz w:val="24"/>
          <w:szCs w:val="32"/>
          <w:lang w:val="ro-RO"/>
        </w:rPr>
      </w:pPr>
      <w:r>
        <w:rPr>
          <w:sz w:val="24"/>
          <w:szCs w:val="32"/>
        </w:rPr>
        <w:t>Funcția</w:t>
      </w:r>
      <w:r w:rsidR="00221A86">
        <w:rPr>
          <w:sz w:val="24"/>
          <w:szCs w:val="32"/>
        </w:rPr>
        <w:t xml:space="preserve"> </w:t>
      </w:r>
      <w:r w:rsidR="00221A86" w:rsidRPr="00924C8D">
        <w:rPr>
          <w:b/>
          <w:sz w:val="24"/>
          <w:szCs w:val="32"/>
        </w:rPr>
        <w:t>aplicare</w:t>
      </w:r>
      <w:r w:rsidRPr="00924C8D">
        <w:rPr>
          <w:b/>
          <w:sz w:val="24"/>
          <w:szCs w:val="32"/>
        </w:rPr>
        <w:t>Perlin()</w:t>
      </w:r>
      <w:r>
        <w:rPr>
          <w:sz w:val="24"/>
          <w:szCs w:val="32"/>
        </w:rPr>
        <w:t xml:space="preserve"> aplică algoritmul și atribuie elementelor matricei cube[x][y]  valorile generate.</w:t>
      </w:r>
      <w:r>
        <w:rPr>
          <w:sz w:val="24"/>
          <w:szCs w:val="32"/>
          <w:lang w:val="ro-RO"/>
        </w:rPr>
        <w:t xml:space="preserve"> Funcția </w:t>
      </w:r>
      <w:r w:rsidRPr="00924C8D">
        <w:rPr>
          <w:b/>
          <w:sz w:val="24"/>
          <w:szCs w:val="32"/>
          <w:lang w:val="ro-RO"/>
        </w:rPr>
        <w:t>octavePerlin()</w:t>
      </w:r>
      <w:r>
        <w:rPr>
          <w:sz w:val="24"/>
          <w:szCs w:val="32"/>
          <w:lang w:val="ro-RO"/>
        </w:rPr>
        <w:t xml:space="preserve"> aplică algortimul de Perlin Noise pe octave având un rezultat ceva mai realist. Funcțiile sunt separate deoarece </w:t>
      </w:r>
      <w:r w:rsidRPr="00924C8D">
        <w:rPr>
          <w:b/>
          <w:sz w:val="24"/>
          <w:szCs w:val="32"/>
          <w:lang w:val="ro-RO"/>
        </w:rPr>
        <w:t>aplicarePerlin()</w:t>
      </w:r>
      <w:r>
        <w:rPr>
          <w:sz w:val="24"/>
          <w:szCs w:val="32"/>
          <w:lang w:val="ro-RO"/>
        </w:rPr>
        <w:t xml:space="preserve"> este apelată în timp real la schimbarea oricărui parametru și nu necesită timp mare de procesare față de </w:t>
      </w:r>
      <w:r w:rsidRPr="00924C8D">
        <w:rPr>
          <w:b/>
          <w:sz w:val="24"/>
          <w:szCs w:val="32"/>
          <w:lang w:val="ro-RO"/>
        </w:rPr>
        <w:t>octavePerlin()</w:t>
      </w:r>
      <w:r>
        <w:rPr>
          <w:sz w:val="24"/>
          <w:szCs w:val="32"/>
          <w:lang w:val="ro-RO"/>
        </w:rPr>
        <w:t xml:space="preserve"> care e apelată la apăsarea unui buton de la tastatură deoarece timpul de executare este mai mare.</w:t>
      </w:r>
    </w:p>
    <w:p w:rsidR="00EA1C9E" w:rsidRDefault="003A65B9" w:rsidP="00EA1C9E">
      <w:pPr>
        <w:spacing w:line="360" w:lineRule="auto"/>
        <w:ind w:firstLine="720"/>
        <w:jc w:val="both"/>
        <w:rPr>
          <w:sz w:val="24"/>
          <w:szCs w:val="32"/>
          <w:lang w:val="ro-RO"/>
        </w:rPr>
      </w:pPr>
      <w:r>
        <w:rPr>
          <w:noProof/>
        </w:rPr>
        <w:lastRenderedPageBreak/>
        <w:drawing>
          <wp:anchor distT="0" distB="0" distL="114300" distR="114300" simplePos="0" relativeHeight="251726848" behindDoc="0" locked="0" layoutInCell="1" allowOverlap="1" wp14:anchorId="3B7110E7" wp14:editId="7BA234CC">
            <wp:simplePos x="0" y="0"/>
            <wp:positionH relativeFrom="margin">
              <wp:align>center</wp:align>
            </wp:positionH>
            <wp:positionV relativeFrom="margin">
              <wp:posOffset>1750364</wp:posOffset>
            </wp:positionV>
            <wp:extent cx="3114173" cy="94297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893" t="9662" r="44742" b="59950"/>
                    <a:stretch/>
                  </pic:blipFill>
                  <pic:spPr bwMode="auto">
                    <a:xfrm>
                      <a:off x="0" y="0"/>
                      <a:ext cx="3114173" cy="942975"/>
                    </a:xfrm>
                    <a:prstGeom prst="rect">
                      <a:avLst/>
                    </a:prstGeom>
                    <a:ln>
                      <a:noFill/>
                    </a:ln>
                    <a:extLst>
                      <a:ext uri="{53640926-AAD7-44D8-BBD7-CCE9431645EC}">
                        <a14:shadowObscured xmlns:a14="http://schemas.microsoft.com/office/drawing/2010/main"/>
                      </a:ext>
                    </a:extLst>
                  </pic:spPr>
                </pic:pic>
              </a:graphicData>
            </a:graphic>
          </wp:anchor>
        </w:drawing>
      </w:r>
      <w:r w:rsidR="00EA1C9E">
        <w:rPr>
          <w:sz w:val="24"/>
          <w:szCs w:val="32"/>
          <w:lang w:val="ro-RO"/>
        </w:rPr>
        <w:t xml:space="preserve">Funcția </w:t>
      </w:r>
      <w:r w:rsidR="00EA1C9E" w:rsidRPr="00A81423">
        <w:rPr>
          <w:b/>
          <w:sz w:val="24"/>
          <w:szCs w:val="32"/>
          <w:lang w:val="ro-RO"/>
        </w:rPr>
        <w:t>exportToOBJ()</w:t>
      </w:r>
      <w:r w:rsidR="00EA1C9E">
        <w:rPr>
          <w:sz w:val="24"/>
          <w:szCs w:val="32"/>
          <w:lang w:val="ro-RO"/>
        </w:rPr>
        <w:t xml:space="preserve"> exportă datele într-un fisier de tip Wavefront .obj. Mecanismul e simplu și este realizat direct cu clasa std</w:t>
      </w:r>
      <w:r w:rsidR="00EA1C9E">
        <w:rPr>
          <w:sz w:val="24"/>
          <w:szCs w:val="32"/>
        </w:rPr>
        <w:t>::</w:t>
      </w:r>
      <w:r w:rsidR="00EA1C9E">
        <w:rPr>
          <w:sz w:val="24"/>
          <w:szCs w:val="32"/>
          <w:lang w:val="ro-RO"/>
        </w:rPr>
        <w:t xml:space="preserve">ofstream. Se declară întâi un obiect de tipul acestei clase cu numele implicit </w:t>
      </w:r>
      <w:r>
        <w:rPr>
          <w:sz w:val="24"/>
          <w:szCs w:val="32"/>
        </w:rPr>
        <w:t>“</w:t>
      </w:r>
      <w:r w:rsidR="00EA1C9E">
        <w:rPr>
          <w:sz w:val="24"/>
          <w:szCs w:val="32"/>
          <w:lang w:val="ro-RO"/>
        </w:rPr>
        <w:t>object_001</w:t>
      </w:r>
      <w:r>
        <w:rPr>
          <w:sz w:val="24"/>
          <w:szCs w:val="32"/>
          <w:lang w:val="ro-RO"/>
        </w:rPr>
        <w:t>”</w:t>
      </w:r>
      <w:r w:rsidR="00EA1C9E">
        <w:rPr>
          <w:sz w:val="24"/>
          <w:szCs w:val="32"/>
          <w:lang w:val="ro-RO"/>
        </w:rPr>
        <w:t xml:space="preserve"> și extensia .mtl ce va servi </w:t>
      </w:r>
      <w:r>
        <w:rPr>
          <w:sz w:val="24"/>
          <w:szCs w:val="32"/>
          <w:lang w:val="ro-RO"/>
        </w:rPr>
        <w:t>la specificarea culorilor</w:t>
      </w:r>
      <w:r w:rsidR="00EA1C9E">
        <w:rPr>
          <w:sz w:val="24"/>
          <w:szCs w:val="32"/>
          <w:lang w:val="ro-RO"/>
        </w:rPr>
        <w:t xml:space="preserve"> din obiectul 3D. Formatul .mtl este asemănător cu .obj și se folosesc </w:t>
      </w:r>
      <w:r>
        <w:rPr>
          <w:sz w:val="24"/>
          <w:szCs w:val="32"/>
          <w:lang w:val="ro-RO"/>
        </w:rPr>
        <w:t xml:space="preserve">macrouri precum newmtl pentru a specifica un nou material sau Ka, Kd pentru a specifica culoarea folosită la ambient, diffuse etc. </w:t>
      </w:r>
    </w:p>
    <w:p w:rsidR="003A65B9" w:rsidRDefault="003A65B9" w:rsidP="003A65B9">
      <w:pPr>
        <w:spacing w:line="360" w:lineRule="auto"/>
        <w:jc w:val="both"/>
        <w:rPr>
          <w:sz w:val="24"/>
          <w:szCs w:val="32"/>
          <w:lang w:val="ro-RO"/>
        </w:rPr>
      </w:pPr>
      <w:r>
        <w:rPr>
          <w:sz w:val="24"/>
          <w:szCs w:val="32"/>
          <w:lang w:val="ro-RO"/>
        </w:rPr>
        <w:t>După terminarea fișierului .mtl se declara un alt obiect de tip std</w:t>
      </w:r>
      <w:r>
        <w:rPr>
          <w:sz w:val="24"/>
          <w:szCs w:val="32"/>
        </w:rPr>
        <w:t>::ofstream</w:t>
      </w:r>
      <w:r>
        <w:rPr>
          <w:sz w:val="24"/>
          <w:szCs w:val="32"/>
          <w:lang w:val="ro-RO"/>
        </w:rPr>
        <w:t xml:space="preserve"> cu numele implicit </w:t>
      </w:r>
      <w:r w:rsidR="00A81423">
        <w:rPr>
          <w:sz w:val="24"/>
          <w:szCs w:val="32"/>
          <w:lang w:val="ro-RO"/>
        </w:rPr>
        <w:t>„</w:t>
      </w:r>
      <w:r>
        <w:rPr>
          <w:sz w:val="24"/>
          <w:szCs w:val="32"/>
          <w:lang w:val="ro-RO"/>
        </w:rPr>
        <w:t>object_001</w:t>
      </w:r>
      <w:r w:rsidR="00A81423">
        <w:rPr>
          <w:sz w:val="24"/>
          <w:szCs w:val="32"/>
          <w:lang w:val="ro-RO"/>
        </w:rPr>
        <w:t>”</w:t>
      </w:r>
      <w:r>
        <w:rPr>
          <w:sz w:val="24"/>
          <w:szCs w:val="32"/>
          <w:lang w:val="ro-RO"/>
        </w:rPr>
        <w:t xml:space="preserve"> și extensia .obj. În acesta se exportă datele despre coordonatele vârfurilor. Structura fișierului a fost explicată în capitolul anterior.</w:t>
      </w:r>
    </w:p>
    <w:p w:rsidR="003A65B9" w:rsidRDefault="003A65B9" w:rsidP="003A65B9">
      <w:pPr>
        <w:spacing w:line="360" w:lineRule="auto"/>
        <w:jc w:val="both"/>
        <w:rPr>
          <w:noProof/>
        </w:rPr>
      </w:pPr>
    </w:p>
    <w:p w:rsidR="009F63B6" w:rsidRDefault="009F63B6" w:rsidP="009F63B6">
      <w:pPr>
        <w:rPr>
          <w:b/>
          <w:color w:val="D83B01"/>
          <w:sz w:val="52"/>
          <w:lang w:val="ro-RO"/>
        </w:rPr>
      </w:pPr>
      <w:r>
        <w:rPr>
          <w:b/>
          <w:color w:val="D83B01"/>
          <w:sz w:val="52"/>
        </w:rPr>
        <w:t>Indica</w:t>
      </w:r>
      <w:r>
        <w:rPr>
          <w:b/>
          <w:color w:val="D83B01"/>
          <w:sz w:val="52"/>
          <w:lang w:val="ro-RO"/>
        </w:rPr>
        <w:t>ții de utilizare</w:t>
      </w:r>
    </w:p>
    <w:p w:rsidR="002361BD" w:rsidRDefault="002361BD" w:rsidP="009F63B6">
      <w:pPr>
        <w:rPr>
          <w:b/>
          <w:color w:val="D83B01"/>
          <w:sz w:val="52"/>
          <w:lang w:val="ro-RO"/>
        </w:rPr>
      </w:pPr>
    </w:p>
    <w:p w:rsidR="00370BCB" w:rsidRPr="002361BD" w:rsidRDefault="002361BD" w:rsidP="00370BCB">
      <w:pPr>
        <w:ind w:firstLine="720"/>
        <w:rPr>
          <w:sz w:val="24"/>
          <w:szCs w:val="32"/>
          <w:lang w:val="ro-RO"/>
        </w:rPr>
      </w:pPr>
      <w:r>
        <w:rPr>
          <w:noProof/>
        </w:rPr>
        <w:drawing>
          <wp:anchor distT="0" distB="0" distL="114300" distR="114300" simplePos="0" relativeHeight="251728896" behindDoc="0" locked="0" layoutInCell="1" allowOverlap="1" wp14:anchorId="0CF44113" wp14:editId="11713DB0">
            <wp:simplePos x="0" y="0"/>
            <wp:positionH relativeFrom="margin">
              <wp:posOffset>4214495</wp:posOffset>
            </wp:positionH>
            <wp:positionV relativeFrom="margin">
              <wp:posOffset>6654800</wp:posOffset>
            </wp:positionV>
            <wp:extent cx="1536700" cy="1910080"/>
            <wp:effectExtent l="0" t="0" r="6350" b="0"/>
            <wp:wrapThrough wrapText="bothSides">
              <wp:wrapPolygon edited="0">
                <wp:start x="0" y="0"/>
                <wp:lineTo x="0" y="21327"/>
                <wp:lineTo x="21421" y="21327"/>
                <wp:lineTo x="2142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9748" t="14519" r="62446" b="21677"/>
                    <a:stretch/>
                  </pic:blipFill>
                  <pic:spPr bwMode="auto">
                    <a:xfrm>
                      <a:off x="0" y="0"/>
                      <a:ext cx="1536700" cy="191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32"/>
          <w:lang w:val="ro-RO"/>
        </w:rPr>
        <w:t>Întâi o sa vorbesc despre limitările tehnice ale programului. Dacă facem calculele matematice vom ajunge la concluzia că pentru o suprafață de lucru de 100x100 avem 10.000 de prisme patrulatere, 80.000 de vârfuri și 50.000 fețe (part</w:t>
      </w:r>
      <w:r w:rsidR="00370BCB">
        <w:rPr>
          <w:sz w:val="24"/>
          <w:szCs w:val="32"/>
          <w:lang w:val="ro-RO"/>
        </w:rPr>
        <w:t>ea de jos nu se afișează</w:t>
      </w:r>
      <w:r>
        <w:rPr>
          <w:sz w:val="24"/>
          <w:szCs w:val="32"/>
          <w:lang w:val="ro-RO"/>
        </w:rPr>
        <w:t>), fiind echivalentul a mai multor soldați precum cel din imagine</w:t>
      </w:r>
      <w:r>
        <w:rPr>
          <w:sz w:val="24"/>
          <w:szCs w:val="32"/>
        </w:rPr>
        <w:t>. Pentru a putea trasa toate aceste poligoane este necesar</w:t>
      </w:r>
      <w:r>
        <w:rPr>
          <w:sz w:val="24"/>
          <w:szCs w:val="32"/>
          <w:lang w:val="ro-RO"/>
        </w:rPr>
        <w:t>ă o placă video destul de modernă, de aceea alegerea unor dimensiuni mari va cauza probleme în funcționarea programului pe un calculator mai slab.</w:t>
      </w:r>
    </w:p>
    <w:p w:rsidR="003A65B9" w:rsidRPr="003A65B9" w:rsidRDefault="003A65B9" w:rsidP="009F63B6">
      <w:pPr>
        <w:rPr>
          <w:sz w:val="24"/>
          <w:szCs w:val="32"/>
          <w:lang w:val="ro-RO"/>
        </w:rPr>
      </w:pPr>
      <w:r>
        <w:rPr>
          <w:noProof/>
        </w:rPr>
        <w:drawing>
          <wp:anchor distT="0" distB="0" distL="114300" distR="114300" simplePos="0" relativeHeight="251727872" behindDoc="0" locked="0" layoutInCell="1" allowOverlap="1" wp14:anchorId="583F9F9C" wp14:editId="1BDAF858">
            <wp:simplePos x="914400" y="4901184"/>
            <wp:positionH relativeFrom="margin">
              <wp:align>center</wp:align>
            </wp:positionH>
            <wp:positionV relativeFrom="margin">
              <wp:align>center</wp:align>
            </wp:positionV>
            <wp:extent cx="3291164" cy="1571726"/>
            <wp:effectExtent l="0" t="0" r="508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7786" t="21609" r="34771" b="27927"/>
                    <a:stretch/>
                  </pic:blipFill>
                  <pic:spPr bwMode="auto">
                    <a:xfrm>
                      <a:off x="0" y="0"/>
                      <a:ext cx="3291164" cy="1571726"/>
                    </a:xfrm>
                    <a:prstGeom prst="rect">
                      <a:avLst/>
                    </a:prstGeom>
                    <a:ln>
                      <a:noFill/>
                    </a:ln>
                    <a:extLst>
                      <a:ext uri="{53640926-AAD7-44D8-BBD7-CCE9431645EC}">
                        <a14:shadowObscured xmlns:a14="http://schemas.microsoft.com/office/drawing/2010/main"/>
                      </a:ext>
                    </a:extLst>
                  </pic:spPr>
                </pic:pic>
              </a:graphicData>
            </a:graphic>
          </wp:anchor>
        </w:drawing>
      </w:r>
    </w:p>
    <w:p w:rsidR="00710846" w:rsidRPr="00710846" w:rsidRDefault="00710846" w:rsidP="00370BCB">
      <w:pPr>
        <w:spacing w:line="360" w:lineRule="auto"/>
        <w:ind w:firstLine="720"/>
        <w:jc w:val="both"/>
        <w:rPr>
          <w:noProof/>
        </w:rPr>
      </w:pPr>
      <w:r>
        <w:rPr>
          <w:noProof/>
        </w:rPr>
        <w:lastRenderedPageBreak/>
        <w:t>Cerin</w:t>
      </w:r>
      <w:r>
        <w:rPr>
          <w:noProof/>
          <w:lang w:val="ro-RO"/>
        </w:rPr>
        <w:t>țe recomandate</w:t>
      </w:r>
      <w:r>
        <w:rPr>
          <w:noProof/>
        </w:rPr>
        <w:t>:</w:t>
      </w:r>
    </w:p>
    <w:p w:rsidR="00710846" w:rsidRPr="00710846" w:rsidRDefault="00710846" w:rsidP="00710846">
      <w:pPr>
        <w:pStyle w:val="ListParagraph"/>
        <w:numPr>
          <w:ilvl w:val="0"/>
          <w:numId w:val="29"/>
        </w:numPr>
        <w:spacing w:line="360" w:lineRule="auto"/>
        <w:jc w:val="both"/>
        <w:rPr>
          <w:noProof/>
          <w:lang w:val="ro-RO"/>
        </w:rPr>
      </w:pPr>
      <w:r w:rsidRPr="00710846">
        <w:rPr>
          <w:noProof/>
          <w:lang w:val="ro-RO"/>
        </w:rPr>
        <w:t>Procesor dual core modern (Intel Core I3) sau mai bun</w:t>
      </w:r>
    </w:p>
    <w:p w:rsidR="00710846" w:rsidRPr="00710846" w:rsidRDefault="00710846" w:rsidP="00710846">
      <w:pPr>
        <w:pStyle w:val="ListParagraph"/>
        <w:numPr>
          <w:ilvl w:val="0"/>
          <w:numId w:val="29"/>
        </w:numPr>
        <w:spacing w:line="360" w:lineRule="auto"/>
        <w:jc w:val="both"/>
        <w:rPr>
          <w:noProof/>
          <w:lang w:val="ro-RO"/>
        </w:rPr>
      </w:pPr>
      <w:r w:rsidRPr="00710846">
        <w:rPr>
          <w:noProof/>
          <w:lang w:val="ro-RO"/>
        </w:rPr>
        <w:t>2 GB RAM</w:t>
      </w:r>
    </w:p>
    <w:p w:rsidR="00710846" w:rsidRPr="00710846" w:rsidRDefault="00710846" w:rsidP="00710846">
      <w:pPr>
        <w:pStyle w:val="ListParagraph"/>
        <w:numPr>
          <w:ilvl w:val="0"/>
          <w:numId w:val="29"/>
        </w:numPr>
        <w:spacing w:line="360" w:lineRule="auto"/>
        <w:jc w:val="both"/>
        <w:rPr>
          <w:noProof/>
          <w:lang w:val="ro-RO"/>
        </w:rPr>
      </w:pPr>
      <w:r>
        <w:rPr>
          <w:noProof/>
          <w:lang w:val="ro-RO"/>
        </w:rPr>
        <w:t>Placa video moderna cu 1024</w:t>
      </w:r>
      <w:r w:rsidRPr="00710846">
        <w:rPr>
          <w:noProof/>
          <w:lang w:val="ro-RO"/>
        </w:rPr>
        <w:t xml:space="preserve"> MB (Nvidia Geforce</w:t>
      </w:r>
      <w:r>
        <w:rPr>
          <w:noProof/>
          <w:lang w:val="ro-RO"/>
        </w:rPr>
        <w:t xml:space="preserve"> GTS 450</w:t>
      </w:r>
      <w:r w:rsidRPr="00710846">
        <w:rPr>
          <w:noProof/>
          <w:lang w:val="ro-RO"/>
        </w:rPr>
        <w:t xml:space="preserve"> ) sau mai bună</w:t>
      </w:r>
    </w:p>
    <w:p w:rsidR="00710846" w:rsidRPr="00710846" w:rsidRDefault="00710846" w:rsidP="00370BCB">
      <w:pPr>
        <w:spacing w:line="360" w:lineRule="auto"/>
        <w:ind w:firstLine="720"/>
        <w:jc w:val="both"/>
        <w:rPr>
          <w:noProof/>
          <w:lang w:val="ro-RO"/>
        </w:rPr>
      </w:pPr>
      <w:bookmarkStart w:id="0" w:name="_GoBack"/>
      <w:bookmarkEnd w:id="0"/>
      <w:r>
        <w:rPr>
          <w:noProof/>
        </w:rPr>
        <w:drawing>
          <wp:anchor distT="0" distB="0" distL="114300" distR="114300" simplePos="0" relativeHeight="251729920" behindDoc="0" locked="0" layoutInCell="1" allowOverlap="1" wp14:anchorId="1254FD92" wp14:editId="61908AED">
            <wp:simplePos x="0" y="0"/>
            <wp:positionH relativeFrom="margin">
              <wp:align>center</wp:align>
            </wp:positionH>
            <wp:positionV relativeFrom="margin">
              <wp:posOffset>1533558</wp:posOffset>
            </wp:positionV>
            <wp:extent cx="5071110" cy="659765"/>
            <wp:effectExtent l="0" t="0" r="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454" t="9566" r="4799" b="66365"/>
                    <a:stretch/>
                  </pic:blipFill>
                  <pic:spPr bwMode="auto">
                    <a:xfrm>
                      <a:off x="0" y="0"/>
                      <a:ext cx="5071110" cy="659765"/>
                    </a:xfrm>
                    <a:prstGeom prst="rect">
                      <a:avLst/>
                    </a:prstGeom>
                    <a:ln>
                      <a:noFill/>
                    </a:ln>
                    <a:extLst>
                      <a:ext uri="{53640926-AAD7-44D8-BBD7-CCE9431645EC}">
                        <a14:shadowObscured xmlns:a14="http://schemas.microsoft.com/office/drawing/2010/main"/>
                      </a:ext>
                    </a:extLst>
                  </pic:spPr>
                </pic:pic>
              </a:graphicData>
            </a:graphic>
          </wp:anchor>
        </w:drawing>
      </w:r>
    </w:p>
    <w:p w:rsidR="002361BD" w:rsidRDefault="00370BCB" w:rsidP="00370BCB">
      <w:pPr>
        <w:spacing w:line="360" w:lineRule="auto"/>
        <w:ind w:firstLine="720"/>
        <w:jc w:val="both"/>
        <w:rPr>
          <w:noProof/>
        </w:rPr>
      </w:pPr>
      <w:r>
        <w:rPr>
          <w:noProof/>
        </w:rPr>
        <w:t xml:space="preserve">La lansarea programului prima fereastră este una de tip cmd care cere introducerea lungimii și a lățimii planului de lucru, dimensiuni cuprinse între 2 și 400, apoi necesită introducerea seedului. Seedul poate fi cuprins între 0 și 5000, iar în cazul în care se introduce 0, seedul va fi unul aleatoriu. </w:t>
      </w:r>
    </w:p>
    <w:p w:rsidR="002C291F" w:rsidRDefault="002C291F" w:rsidP="002C291F">
      <w:pPr>
        <w:spacing w:line="360" w:lineRule="auto"/>
        <w:jc w:val="both"/>
        <w:rPr>
          <w:noProof/>
        </w:rPr>
      </w:pPr>
    </w:p>
    <w:p w:rsidR="002C291F" w:rsidRDefault="002C291F" w:rsidP="002C291F">
      <w:pPr>
        <w:spacing w:line="360" w:lineRule="auto"/>
        <w:jc w:val="both"/>
        <w:rPr>
          <w:noProof/>
        </w:rPr>
      </w:pPr>
      <w:r>
        <w:rPr>
          <w:noProof/>
        </w:rPr>
        <w:t xml:space="preserve">După ce aceste date au fost introduse, se va deschide fereastra propriu zisă cu terenul generat. Întâi dați click pe fereastra grafică pentru a face focus pe ea. În fereastra cmd se vor afișa parametrii și valorile lor și opțiunea curentă ce controlează un anume parametru. </w:t>
      </w:r>
    </w:p>
    <w:p w:rsidR="002C291F" w:rsidRDefault="002C291F" w:rsidP="002C291F">
      <w:pPr>
        <w:spacing w:line="360" w:lineRule="auto"/>
        <w:jc w:val="both"/>
        <w:rPr>
          <w:noProof/>
        </w:rPr>
      </w:pPr>
      <w:r>
        <w:rPr>
          <w:noProof/>
        </w:rPr>
        <w:tab/>
        <w:t>De pe tastele ‘i’, ‘j’, ‘k’, ‘l’, ‘y’, ‘h’ navigați stânga , dreapta, su</w:t>
      </w:r>
      <w:r w:rsidR="00710846">
        <w:rPr>
          <w:noProof/>
        </w:rPr>
        <w:t>s,</w:t>
      </w:r>
      <w:r>
        <w:rPr>
          <w:noProof/>
        </w:rPr>
        <w:t xml:space="preserve"> jos și respectiv zoom-in, zoom-out, de pe tasta </w:t>
      </w:r>
      <w:r w:rsidR="00710846">
        <w:rPr>
          <w:noProof/>
        </w:rPr>
        <w:t>‘</w:t>
      </w:r>
      <w:r>
        <w:rPr>
          <w:noProof/>
        </w:rPr>
        <w:t>0</w:t>
      </w:r>
      <w:r w:rsidR="00710846">
        <w:rPr>
          <w:noProof/>
        </w:rPr>
        <w:t>’</w:t>
      </w:r>
      <w:r>
        <w:rPr>
          <w:noProof/>
        </w:rPr>
        <w:t xml:space="preserve"> schimbați opțiunea curentă, de pe tastele </w:t>
      </w:r>
      <w:r w:rsidR="00710846">
        <w:rPr>
          <w:noProof/>
        </w:rPr>
        <w:t>‘</w:t>
      </w:r>
      <w:r>
        <w:rPr>
          <w:noProof/>
        </w:rPr>
        <w:t>+</w:t>
      </w:r>
      <w:r w:rsidR="00710846">
        <w:rPr>
          <w:noProof/>
        </w:rPr>
        <w:t>’</w:t>
      </w:r>
      <w:r>
        <w:rPr>
          <w:noProof/>
        </w:rPr>
        <w:t xml:space="preserve"> și </w:t>
      </w:r>
      <w:r w:rsidR="00710846">
        <w:rPr>
          <w:noProof/>
        </w:rPr>
        <w:t>‘</w:t>
      </w:r>
      <w:r>
        <w:rPr>
          <w:noProof/>
        </w:rPr>
        <w:t>–</w:t>
      </w:r>
      <w:r w:rsidR="00710846">
        <w:rPr>
          <w:noProof/>
        </w:rPr>
        <w:t>‘</w:t>
      </w:r>
      <w:r>
        <w:rPr>
          <w:noProof/>
        </w:rPr>
        <w:t xml:space="preserve"> incrementați respectiv decrementați valoarea parametrului curent, iar de pe tasta </w:t>
      </w:r>
      <w:r w:rsidR="00710846">
        <w:rPr>
          <w:noProof/>
        </w:rPr>
        <w:t>‘</w:t>
      </w:r>
      <w:r>
        <w:rPr>
          <w:noProof/>
        </w:rPr>
        <w:t>z</w:t>
      </w:r>
      <w:r w:rsidR="00710846">
        <w:rPr>
          <w:noProof/>
        </w:rPr>
        <w:t>’</w:t>
      </w:r>
      <w:r>
        <w:rPr>
          <w:noProof/>
        </w:rPr>
        <w:t xml:space="preserve"> aplicați Perlin Noise pe octave.</w:t>
      </w:r>
    </w:p>
    <w:p w:rsidR="00370BCB" w:rsidRDefault="00370BCB" w:rsidP="003A65B9">
      <w:pPr>
        <w:spacing w:line="360" w:lineRule="auto"/>
        <w:jc w:val="both"/>
        <w:rPr>
          <w:noProof/>
        </w:rPr>
      </w:pPr>
    </w:p>
    <w:p w:rsidR="00370BCB" w:rsidRDefault="00370BCB" w:rsidP="003A65B9">
      <w:pPr>
        <w:spacing w:line="360" w:lineRule="auto"/>
        <w:jc w:val="both"/>
        <w:rPr>
          <w:noProof/>
        </w:rPr>
      </w:pPr>
    </w:p>
    <w:p w:rsidR="002C291F" w:rsidRDefault="002C291F" w:rsidP="003A65B9">
      <w:pPr>
        <w:spacing w:line="360" w:lineRule="auto"/>
        <w:jc w:val="both"/>
        <w:rPr>
          <w:noProof/>
        </w:rPr>
      </w:pPr>
    </w:p>
    <w:p w:rsidR="003A65B9" w:rsidRDefault="003A65B9" w:rsidP="003A65B9">
      <w:pPr>
        <w:spacing w:line="360" w:lineRule="auto"/>
        <w:jc w:val="both"/>
        <w:rPr>
          <w:sz w:val="24"/>
          <w:szCs w:val="32"/>
          <w:lang w:val="ro-RO"/>
        </w:rPr>
      </w:pPr>
    </w:p>
    <w:p w:rsidR="003A65B9" w:rsidRDefault="003A65B9" w:rsidP="00EA1C9E">
      <w:pPr>
        <w:spacing w:line="360" w:lineRule="auto"/>
        <w:ind w:firstLine="720"/>
        <w:jc w:val="both"/>
        <w:rPr>
          <w:sz w:val="24"/>
          <w:szCs w:val="32"/>
          <w:lang w:val="ro-RO"/>
        </w:rPr>
      </w:pPr>
    </w:p>
    <w:p w:rsidR="003A65B9" w:rsidRDefault="003A65B9" w:rsidP="00EA1C9E">
      <w:pPr>
        <w:spacing w:line="360" w:lineRule="auto"/>
        <w:ind w:firstLine="720"/>
        <w:jc w:val="both"/>
        <w:rPr>
          <w:noProof/>
        </w:rPr>
      </w:pPr>
    </w:p>
    <w:p w:rsidR="003A65B9" w:rsidRDefault="003A65B9" w:rsidP="00EA1C9E">
      <w:pPr>
        <w:spacing w:line="360" w:lineRule="auto"/>
        <w:ind w:firstLine="720"/>
        <w:jc w:val="both"/>
        <w:rPr>
          <w:noProof/>
        </w:rPr>
      </w:pPr>
    </w:p>
    <w:p w:rsidR="003A65B9" w:rsidRPr="00924C8D" w:rsidRDefault="003A65B9" w:rsidP="00EA1C9E">
      <w:pPr>
        <w:spacing w:line="360" w:lineRule="auto"/>
        <w:ind w:firstLine="720"/>
        <w:jc w:val="both"/>
        <w:rPr>
          <w:sz w:val="24"/>
          <w:szCs w:val="32"/>
          <w:lang w:val="ro-RO"/>
        </w:rPr>
      </w:pPr>
    </w:p>
    <w:p w:rsidR="00605650" w:rsidRDefault="00605650" w:rsidP="0063315A">
      <w:pPr>
        <w:spacing w:line="360" w:lineRule="auto"/>
        <w:ind w:firstLine="720"/>
        <w:jc w:val="both"/>
        <w:rPr>
          <w:sz w:val="24"/>
          <w:szCs w:val="32"/>
        </w:rPr>
      </w:pPr>
    </w:p>
    <w:p w:rsidR="0063315A" w:rsidRDefault="0063315A" w:rsidP="003C4F2A">
      <w:pPr>
        <w:spacing w:line="360" w:lineRule="auto"/>
        <w:jc w:val="both"/>
        <w:rPr>
          <w:noProof/>
          <w:sz w:val="24"/>
          <w:szCs w:val="24"/>
        </w:rPr>
      </w:pPr>
    </w:p>
    <w:p w:rsidR="0063315A" w:rsidRPr="000B72D0" w:rsidRDefault="0063315A" w:rsidP="003C4F2A">
      <w:pPr>
        <w:spacing w:line="360" w:lineRule="auto"/>
        <w:jc w:val="both"/>
        <w:rPr>
          <w:noProof/>
          <w:sz w:val="24"/>
          <w:szCs w:val="24"/>
          <w:lang w:val="ro-RO"/>
        </w:rPr>
      </w:pPr>
    </w:p>
    <w:p w:rsidR="00666DEB" w:rsidRDefault="00666DEB" w:rsidP="003C4F2A">
      <w:pPr>
        <w:spacing w:line="360" w:lineRule="auto"/>
        <w:jc w:val="both"/>
        <w:rPr>
          <w:noProof/>
        </w:rPr>
      </w:pPr>
    </w:p>
    <w:p w:rsidR="00666DEB" w:rsidRPr="0009628E" w:rsidRDefault="00666DEB" w:rsidP="003C4F2A">
      <w:pPr>
        <w:spacing w:line="360" w:lineRule="auto"/>
        <w:jc w:val="both"/>
        <w:rPr>
          <w:noProof/>
          <w:sz w:val="24"/>
          <w:szCs w:val="24"/>
          <w:lang w:val="ro-RO"/>
        </w:rPr>
      </w:pPr>
    </w:p>
    <w:p w:rsidR="003250E5" w:rsidRPr="003250E5" w:rsidRDefault="003250E5" w:rsidP="003250E5">
      <w:pPr>
        <w:spacing w:line="360" w:lineRule="auto"/>
        <w:jc w:val="both"/>
        <w:rPr>
          <w:sz w:val="24"/>
        </w:rPr>
      </w:pPr>
    </w:p>
    <w:p w:rsidR="00CC696A" w:rsidRPr="00891D46" w:rsidRDefault="00CC696A" w:rsidP="00CC696A">
      <w:pPr>
        <w:rPr>
          <w:b/>
          <w:color w:val="D83B01"/>
          <w:sz w:val="44"/>
        </w:rPr>
      </w:pPr>
    </w:p>
    <w:p w:rsidR="00CC696A" w:rsidRPr="00891D46" w:rsidRDefault="00CC696A" w:rsidP="00A3164F">
      <w:pPr>
        <w:spacing w:line="360" w:lineRule="auto"/>
        <w:ind w:firstLine="720"/>
        <w:jc w:val="both"/>
        <w:rPr>
          <w:sz w:val="24"/>
          <w:szCs w:val="32"/>
        </w:rPr>
      </w:pPr>
    </w:p>
    <w:p w:rsidR="00CC696A" w:rsidRPr="00891D46" w:rsidRDefault="00CC696A" w:rsidP="00A3164F">
      <w:pPr>
        <w:spacing w:line="360" w:lineRule="auto"/>
        <w:ind w:firstLine="720"/>
        <w:jc w:val="both"/>
        <w:rPr>
          <w:sz w:val="24"/>
          <w:szCs w:val="32"/>
        </w:rPr>
      </w:pPr>
    </w:p>
    <w:p w:rsidR="001945CE" w:rsidRPr="00891D46" w:rsidRDefault="001945CE" w:rsidP="001945CE">
      <w:pPr>
        <w:rPr>
          <w:b/>
          <w:color w:val="D83B01"/>
          <w:sz w:val="36"/>
        </w:rPr>
      </w:pPr>
    </w:p>
    <w:p w:rsidR="001945CE" w:rsidRPr="00891D46" w:rsidRDefault="001945CE" w:rsidP="00C90744">
      <w:pPr>
        <w:pStyle w:val="ListParagraph"/>
        <w:spacing w:line="360" w:lineRule="auto"/>
        <w:jc w:val="both"/>
        <w:rPr>
          <w:color w:val="2F2F2F"/>
          <w:sz w:val="24"/>
          <w:szCs w:val="32"/>
        </w:rPr>
      </w:pPr>
    </w:p>
    <w:p w:rsidR="00421F9B" w:rsidRPr="00891D46" w:rsidRDefault="00C90744" w:rsidP="00C90744">
      <w:pPr>
        <w:pStyle w:val="ListParagraph"/>
        <w:spacing w:line="360" w:lineRule="auto"/>
        <w:jc w:val="both"/>
        <w:rPr>
          <w:color w:val="2F2F2F"/>
          <w:sz w:val="24"/>
          <w:szCs w:val="32"/>
        </w:rPr>
      </w:pPr>
      <w:r w:rsidRPr="00891D46">
        <w:rPr>
          <w:noProof/>
          <w:color w:val="000000" w:themeColor="text1"/>
          <w:sz w:val="18"/>
        </w:rPr>
        <mc:AlternateContent>
          <mc:Choice Requires="wpg">
            <w:drawing>
              <wp:anchor distT="0" distB="0" distL="114300" distR="114300" simplePos="0" relativeHeight="251692032" behindDoc="0" locked="0" layoutInCell="1" allowOverlap="1" wp14:anchorId="1682DC12" wp14:editId="35415B88">
                <wp:simplePos x="0" y="0"/>
                <wp:positionH relativeFrom="margin">
                  <wp:align>right</wp:align>
                </wp:positionH>
                <wp:positionV relativeFrom="paragraph">
                  <wp:posOffset>8297545</wp:posOffset>
                </wp:positionV>
                <wp:extent cx="5935345" cy="208280"/>
                <wp:effectExtent l="0" t="0" r="8255" b="1270"/>
                <wp:wrapNone/>
                <wp:docPr id="321" name="Group 321"/>
                <wp:cNvGraphicFramePr/>
                <a:graphic xmlns:a="http://schemas.openxmlformats.org/drawingml/2006/main">
                  <a:graphicData uri="http://schemas.microsoft.com/office/word/2010/wordprocessingGroup">
                    <wpg:wgp>
                      <wpg:cNvGrpSpPr/>
                      <wpg:grpSpPr>
                        <a:xfrm>
                          <a:off x="0" y="0"/>
                          <a:ext cx="5935345" cy="208280"/>
                          <a:chOff x="0" y="0"/>
                          <a:chExt cx="5935752" cy="208740"/>
                        </a:xfrm>
                      </wpg:grpSpPr>
                      <wpg:grpSp>
                        <wpg:cNvPr id="322" name="Group 322"/>
                        <wpg:cNvGrpSpPr/>
                        <wpg:grpSpPr>
                          <a:xfrm>
                            <a:off x="3182257" y="3628"/>
                            <a:ext cx="2753495" cy="205112"/>
                            <a:chOff x="3182257" y="3628"/>
                            <a:chExt cx="2753495" cy="205112"/>
                          </a:xfrm>
                        </wpg:grpSpPr>
                        <wps:wsp>
                          <wps:cNvPr id="323" name="Rectangle 323"/>
                          <wps:cNvSpPr/>
                          <wps:spPr>
                            <a:xfrm>
                              <a:off x="3280769" y="3628"/>
                              <a:ext cx="2654983" cy="205105"/>
                            </a:xfrm>
                            <a:prstGeom prst="rect">
                              <a:avLst/>
                            </a:prstGeom>
                            <a:solidFill>
                              <a:srgbClr val="D83B0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4" name="Rectangle 324"/>
                          <wps:cNvSpPr/>
                          <wps:spPr>
                            <a:xfrm>
                              <a:off x="3182257" y="3635"/>
                              <a:ext cx="55390" cy="205105"/>
                            </a:xfrm>
                            <a:prstGeom prst="rect">
                              <a:avLst/>
                            </a:prstGeom>
                            <a:solidFill>
                              <a:srgbClr val="2F2F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325" name="Group 325"/>
                        <wpg:cNvGrpSpPr/>
                        <wpg:grpSpPr>
                          <a:xfrm rot="10800000">
                            <a:off x="0" y="0"/>
                            <a:ext cx="2753495" cy="205112"/>
                            <a:chOff x="0" y="0"/>
                            <a:chExt cx="2753495" cy="205112"/>
                          </a:xfrm>
                        </wpg:grpSpPr>
                        <wps:wsp>
                          <wps:cNvPr id="326" name="Rectangle 326"/>
                          <wps:cNvSpPr/>
                          <wps:spPr>
                            <a:xfrm>
                              <a:off x="98512" y="0"/>
                              <a:ext cx="2654983" cy="205105"/>
                            </a:xfrm>
                            <a:prstGeom prst="rect">
                              <a:avLst/>
                            </a:prstGeom>
                            <a:solidFill>
                              <a:srgbClr val="D83B0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7" name="Rectangle 327"/>
                          <wps:cNvSpPr/>
                          <wps:spPr>
                            <a:xfrm>
                              <a:off x="0" y="7"/>
                              <a:ext cx="55390" cy="205105"/>
                            </a:xfrm>
                            <a:prstGeom prst="rect">
                              <a:avLst/>
                            </a:prstGeom>
                            <a:solidFill>
                              <a:srgbClr val="2F2F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DC8BB7A" id="Group 321" o:spid="_x0000_s1026" style="position:absolute;margin-left:416.15pt;margin-top:653.35pt;width:467.35pt;height:16.4pt;z-index:251692032;mso-position-horizontal:right;mso-position-horizontal-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">
                <v:group id="Group 322" o:spid="_x0000_s1027" style="position:absolute;left:31822;top:36;width:27535;height:2051" coordorigin="31822,36" coordsize="27534,2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rect id="Rectangle 323" o:spid="_x0000_s1028" style="position:absolute;left:32807;top:36;width:26550;height:2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s1xsMA&#10;AADcAAAADwAAAGRycy9kb3ducmV2LnhtbESPT4vCMBTE7wt+h/AEb2uqFZGuUdwFobfF6mGPj+b1&#10;DzYvNUm1fnuzsLDHYWZ+w2z3o+nEnZxvLStYzBMQxKXVLdcKLufj+waED8gaO8uk4Eke9rvJ2xYz&#10;bR98onsRahEh7DNU0ITQZ1L6siGDfm574uhV1hkMUbpaaoePCDedXCbJWhpsOS402NNXQ+W1GIwC&#10;N1Qhl+OmkMPnd9p31ep2+cmVmk3HwweIQGP4D/+1c60gXabweyYeAb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vs1xsMAAADcAAAADwAAAAAAAAAAAAAAAACYAgAAZHJzL2Rv&#10;d25yZXYueG1sUEsFBgAAAAAEAAQA9QAAAIgDAAAAAA==&#10;" fillcolor="#d83b01" stroked="f" strokeweight="1pt"/>
                  <v:rect id="Rectangle 324" o:spid="_x0000_s1029" style="position:absolute;left:31822;top:36;width:554;height:2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PFusMA&#10;AADcAAAADwAAAGRycy9kb3ducmV2LnhtbESPzarCMBSE9xd8h3AEd9fUHy5ajSKC6E60gi4PzbEt&#10;NielibX69EYQ7nKYmW+Y+bI1pWiodoVlBYN+BII4tbrgTMEp2fxOQDiPrLG0TAqe5GC56PzMMdb2&#10;wQdqjj4TAcIuRgW591UspUtzMuj6tiIO3tXWBn2QdSZ1jY8AN6UcRtGfNFhwWMixonVO6e14Nwp4&#10;MjiNn1ND1fZ+SV5FuW326VmpXrddzUB4av1/+NveaQWj4Rg+Z8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PFusMAAADcAAAADwAAAAAAAAAAAAAAAACYAgAAZHJzL2Rv&#10;d25yZXYueG1sUEsFBgAAAAAEAAQA9QAAAIgDAAAAAA==&#10;" fillcolor="#2f2f2f" stroked="f" strokeweight="1pt"/>
                </v:group>
                <v:group id="Group 325" o:spid="_x0000_s1030" style="position:absolute;width:27534;height:2051;rotation:180" coordsize="27534,2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iwa3PwwAAANwAAAAP&#10;AAAAAAAAAAAAAAAAAKoCAABkcnMvZG93bnJldi54bWxQSwUGAAAAAAQABAD6AAAAmgMAAAAA&#10;">
                  <v:rect id="Rectangle 326" o:spid="_x0000_s1031" style="position:absolute;left:985;width:26549;height:2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WXsMA&#10;AADcAAAADwAAAGRycy9kb3ducmV2LnhtbESPT4vCMBTE7wt+h/AEb2uqLiLVKCoIvcl2PXh8NK9/&#10;sHmpSar125uFhT0OM/MbZrMbTCse5HxjWcFsmoAgLqxuuFJw+Tl9rkD4gKyxtUwKXuRhtx19bDDV&#10;9snf9MhDJSKEfYoK6hC6VEpf1GTQT21HHL3SOoMhSldJ7fAZ4aaV8yRZSoMNx4UaOzrWVNzy3ihw&#10;fRkyOaxy2R/Oi64tv+6Xa6bUZDzs1yACDeE//NfOtILFfAm/Z+IRkN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yWXsMAAADcAAAADwAAAAAAAAAAAAAAAACYAgAAZHJzL2Rv&#10;d25yZXYueG1sUEsFBgAAAAAEAAQA9QAAAIgDAAAAAA==&#10;" fillcolor="#d83b01" stroked="f" strokeweight="1pt"/>
                  <v:rect id="Rectangle 327" o:spid="_x0000_s1032" style="position:absolute;width:553;height:2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FbzcMA&#10;AADcAAAADwAAAGRycy9kb3ducmV2LnhtbESPzarCMBSE9xd8h3AEd9fUH65ajSKC6E6uCro8NMe2&#10;2JyUJtbq0xtBcDnMzDfMbNGYQtRUudyygl43AkGcWJ1zquB4WP+OQTiPrLGwTAoe5GAxb/3MMNb2&#10;zv9U730qAoRdjAoy78tYSpdkZNB1bUkcvIutDPogq1TqCu8BbgrZj6I/aTDnsJBhSauMkuv+ZhTw&#10;uHccPiaGys3tfHjmxabeJSelOu1mOQXhqfHf8Ke91QoG/RG8z4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FbzcMAAADcAAAADwAAAAAAAAAAAAAAAACYAgAAZHJzL2Rv&#10;d25yZXYueG1sUEsFBgAAAAAEAAQA9QAAAIgDAAAAAA==&#10;" fillcolor="#2f2f2f" stroked="f" strokeweight="1pt"/>
                </v:group>
                <w10:wrap anchorx="margin"/>
              </v:group>
            </w:pict>
          </mc:Fallback>
        </mc:AlternateContent>
      </w:r>
    </w:p>
    <w:sectPr w:rsidR="00421F9B" w:rsidRPr="00891D46" w:rsidSect="00AB4CA2">
      <w:footerReference w:type="default" r:id="rId30"/>
      <w:pgSz w:w="11907" w:h="16839" w:code="9"/>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1236" w:rsidRDefault="00A81236" w:rsidP="008F1194">
      <w:pPr>
        <w:spacing w:after="0" w:line="240" w:lineRule="auto"/>
      </w:pPr>
      <w:r>
        <w:separator/>
      </w:r>
    </w:p>
  </w:endnote>
  <w:endnote w:type="continuationSeparator" w:id="0">
    <w:p w:rsidR="00A81236" w:rsidRDefault="00A81236" w:rsidP="008F1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3288239"/>
      <w:docPartObj>
        <w:docPartGallery w:val="Page Numbers (Bottom of Page)"/>
        <w:docPartUnique/>
      </w:docPartObj>
    </w:sdtPr>
    <w:sdtEndPr>
      <w:rPr>
        <w:noProof/>
      </w:rPr>
    </w:sdtEndPr>
    <w:sdtContent>
      <w:p w:rsidR="00623E77" w:rsidRDefault="00AB4CA2">
        <w:pPr>
          <w:pStyle w:val="Footer"/>
          <w:jc w:val="center"/>
        </w:pPr>
        <w:r w:rsidRPr="00891D46">
          <w:rPr>
            <w:noProof/>
            <w:sz w:val="18"/>
          </w:rPr>
          <mc:AlternateContent>
            <mc:Choice Requires="wpg">
              <w:drawing>
                <wp:anchor distT="0" distB="0" distL="114300" distR="114300" simplePos="0" relativeHeight="251659264" behindDoc="1" locked="0" layoutInCell="1" allowOverlap="1" wp14:anchorId="40D8CEA6" wp14:editId="587C886D">
                  <wp:simplePos x="0" y="0"/>
                  <wp:positionH relativeFrom="margin">
                    <wp:align>center</wp:align>
                  </wp:positionH>
                  <wp:positionV relativeFrom="paragraph">
                    <wp:posOffset>-21773</wp:posOffset>
                  </wp:positionV>
                  <wp:extent cx="5935345" cy="208280"/>
                  <wp:effectExtent l="0" t="0" r="8255" b="1270"/>
                  <wp:wrapNone/>
                  <wp:docPr id="1" name="Group 1"/>
                  <wp:cNvGraphicFramePr/>
                  <a:graphic xmlns:a="http://schemas.openxmlformats.org/drawingml/2006/main">
                    <a:graphicData uri="http://schemas.microsoft.com/office/word/2010/wordprocessingGroup">
                      <wpg:wgp>
                        <wpg:cNvGrpSpPr/>
                        <wpg:grpSpPr>
                          <a:xfrm>
                            <a:off x="0" y="0"/>
                            <a:ext cx="5935345" cy="208280"/>
                            <a:chOff x="0" y="0"/>
                            <a:chExt cx="5935752" cy="208740"/>
                          </a:xfrm>
                        </wpg:grpSpPr>
                        <wpg:grpSp>
                          <wpg:cNvPr id="2" name="Group 2"/>
                          <wpg:cNvGrpSpPr/>
                          <wpg:grpSpPr>
                            <a:xfrm>
                              <a:off x="3182257" y="3628"/>
                              <a:ext cx="2753495" cy="205112"/>
                              <a:chOff x="3182257" y="3628"/>
                              <a:chExt cx="2753495" cy="205112"/>
                            </a:xfrm>
                          </wpg:grpSpPr>
                          <wps:wsp>
                            <wps:cNvPr id="3" name="Rectangle 3"/>
                            <wps:cNvSpPr/>
                            <wps:spPr>
                              <a:xfrm>
                                <a:off x="3280769" y="3628"/>
                                <a:ext cx="2654983" cy="205105"/>
                              </a:xfrm>
                              <a:prstGeom prst="rect">
                                <a:avLst/>
                              </a:prstGeom>
                              <a:solidFill>
                                <a:srgbClr val="D83B0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182257" y="3635"/>
                                <a:ext cx="55390" cy="205105"/>
                              </a:xfrm>
                              <a:prstGeom prst="rect">
                                <a:avLst/>
                              </a:prstGeom>
                              <a:solidFill>
                                <a:srgbClr val="2F2F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5" name="Group 5"/>
                          <wpg:cNvGrpSpPr/>
                          <wpg:grpSpPr>
                            <a:xfrm rot="10800000">
                              <a:off x="0" y="0"/>
                              <a:ext cx="2753495" cy="205112"/>
                              <a:chOff x="0" y="0"/>
                              <a:chExt cx="2753495" cy="205112"/>
                            </a:xfrm>
                          </wpg:grpSpPr>
                          <wps:wsp>
                            <wps:cNvPr id="6" name="Rectangle 6"/>
                            <wps:cNvSpPr/>
                            <wps:spPr>
                              <a:xfrm>
                                <a:off x="98512" y="0"/>
                                <a:ext cx="2654983" cy="205105"/>
                              </a:xfrm>
                              <a:prstGeom prst="rect">
                                <a:avLst/>
                              </a:prstGeom>
                              <a:solidFill>
                                <a:srgbClr val="D83B0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7"/>
                                <a:ext cx="55390" cy="205105"/>
                              </a:xfrm>
                              <a:prstGeom prst="rect">
                                <a:avLst/>
                              </a:prstGeom>
                              <a:solidFill>
                                <a:srgbClr val="2F2F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5F7B948" id="Group 1" o:spid="_x0000_s1026" style="position:absolute;margin-left:0;margin-top:-1.7pt;width:467.35pt;height:16.4pt;z-index:-251657216;mso-position-horizontal:center;mso-position-horizontal-relative:margin" coordsize="59357,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">
                  <v:group id="Group 2" o:spid="_x0000_s1027" style="position:absolute;left:31822;top:36;width:27535;height:2051" coordorigin="31822,36" coordsize="27534,2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32807;top:36;width:26550;height:2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urzsIA&#10;AADaAAAADwAAAGRycy9kb3ducmV2LnhtbESPzWrDMBCE74W+g9hCbo3cuhTjRAlNIeBbqetDjou1&#10;/iHWypFkx3n7qFDocZiZb5jtfjGDmMn53rKCl3UCgri2uudWQfVzfM5A+ICscbBMCm7kYb97fNhi&#10;ru2Vv2kuQysihH2OCroQxlxKX3dk0K/tSBy9xjqDIUrXSu3wGuFmkK9J8i4N9hwXOhzps6P6XE5G&#10;gZuaUMglK+V0+ErHoXm7VKdCqdXT8rEBEWgJ/+G/dqEVpPB7Jd4A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6vOwgAAANoAAAAPAAAAAAAAAAAAAAAAAJgCAABkcnMvZG93&#10;bnJldi54bWxQSwUGAAAAAAQABAD1AAAAhwMAAAAA&#10;" fillcolor="#d83b01" stroked="f" strokeweight="1pt"/>
                    <v:rect id="Rectangle 4" o:spid="_x0000_s1029" style="position:absolute;left:31822;top:36;width:554;height:2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8dr4A&#10;AADaAAAADwAAAGRycy9kb3ducmV2LnhtbESPzQrCMBCE74LvEFbwpqkiotUoIojexB/Q49KsbbHZ&#10;lCbW6tMbQfA4zMw3zHzZmELUVLncsoJBPwJBnFidc6rgfNr0JiCcR9ZYWCYFL3KwXLRbc4y1ffKB&#10;6qNPRYCwi1FB5n0ZS+mSjAy6vi2Jg3ezlUEfZJVKXeEzwE0hh1E0lgZzDgsZlrTOKLkfH0YBTwbn&#10;0WtqqNw+rqd3XmzrfXJRqttpVjMQnhr/D//aO61gBN8r4QbIx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MvHa+AAAA2gAAAA8AAAAAAAAAAAAAAAAAmAIAAGRycy9kb3ducmV2&#10;LnhtbFBLBQYAAAAABAAEAPUAAACDAwAAAAA=&#10;" fillcolor="#2f2f2f" stroked="f" strokeweight="1pt"/>
                  </v:group>
                  <v:group id="Group 5" o:spid="_x0000_s1030" style="position:absolute;width:27534;height:2051;rotation:180" coordsize="27534,2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wGM+7sEAAADaAAAADwAA&#10;AAAAAAAAAAAAAACqAgAAZHJzL2Rvd25yZXYueG1sUEsFBgAAAAAEAAQA+gAAAJgDAAAAAA==&#10;">
                    <v:rect id="Rectangle 6" o:spid="_x0000_s1031" style="position:absolute;left:985;width:26549;height:2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wIVsIA&#10;AADaAAAADwAAAGRycy9kb3ducmV2LnhtbESPS2vDMBCE74X+B7GF3Bq5TQnGiRKaQsC3UteHHBdr&#10;/SDWypHkR/59VSj0OMzMN8z+uJheTOR8Z1nByzoBQVxZ3XGjoPw+P6cgfEDW2FsmBXfycDw8Puwx&#10;03bmL5qK0IgIYZ+hgjaEIZPSVy0Z9Gs7EEevts5giNI1UjucI9z08jVJttJgx3GhxYE+WqquxWgU&#10;uLEOuVzSQo6nz83Q12+38pIrtXpa3ncgAi3hP/zXzrWCLfxeiTdA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TAhWwgAAANoAAAAPAAAAAAAAAAAAAAAAAJgCAABkcnMvZG93&#10;bnJldi54bWxQSwUGAAAAAAQABAD1AAAAhwMAAAAA&#10;" fillcolor="#d83b01" stroked="f" strokeweight="1pt"/>
                    <v:rect id="Rectangle 7" o:spid="_x0000_s1032" style="position:absolute;width:553;height:2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iAcAA&#10;AADaAAAADwAAAGRycy9kb3ducmV2LnhtbESPS6vCMBSE94L/IRzBnaaK+KhGEUF0Jz7g3uWhObbF&#10;5qQ0sVZ/vREEl8PMfMMsVo0pRE2Vyy0rGPQjEMSJ1TmnCi7nbW8KwnlkjYVlUvAkB6tlu7XAWNsH&#10;H6k++VQECLsYFWTel7GULsnIoOvbkjh4V1sZ9EFWqdQVPgLcFHIYRWNpMOewkGFJm4yS2+luFPB0&#10;cBk9Z4bK3f3//MqLXX1I/pTqdpr1HISnxv/C3/ZeK5jA50q4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4iAcAAAADaAAAADwAAAAAAAAAAAAAAAACYAgAAZHJzL2Rvd25y&#10;ZXYueG1sUEsFBgAAAAAEAAQA9QAAAIUDAAAAAA==&#10;" fillcolor="#2f2f2f" stroked="f" strokeweight="1pt"/>
                  </v:group>
                  <w10:wrap anchorx="margin"/>
                </v:group>
              </w:pict>
            </mc:Fallback>
          </mc:AlternateContent>
        </w:r>
        <w:r w:rsidR="00623E77">
          <w:fldChar w:fldCharType="begin"/>
        </w:r>
        <w:r w:rsidR="00623E77">
          <w:instrText xml:space="preserve"> PAGE   \* MERGEFORMAT </w:instrText>
        </w:r>
        <w:r w:rsidR="00623E77">
          <w:fldChar w:fldCharType="separate"/>
        </w:r>
        <w:r w:rsidR="00710846">
          <w:rPr>
            <w:noProof/>
          </w:rPr>
          <w:t>15</w:t>
        </w:r>
        <w:r w:rsidR="00623E77">
          <w:rPr>
            <w:noProof/>
          </w:rPr>
          <w:fldChar w:fldCharType="end"/>
        </w:r>
      </w:p>
    </w:sdtContent>
  </w:sdt>
  <w:p w:rsidR="00DA7DF6" w:rsidRDefault="00DA7D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1236" w:rsidRDefault="00A81236" w:rsidP="008F1194">
      <w:pPr>
        <w:spacing w:after="0" w:line="240" w:lineRule="auto"/>
      </w:pPr>
      <w:r>
        <w:separator/>
      </w:r>
    </w:p>
  </w:footnote>
  <w:footnote w:type="continuationSeparator" w:id="0">
    <w:p w:rsidR="00A81236" w:rsidRDefault="00A81236" w:rsidP="008F11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33D15"/>
    <w:multiLevelType w:val="hybridMultilevel"/>
    <w:tmpl w:val="B6B82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nsid w:val="08B23B8B"/>
    <w:multiLevelType w:val="hybridMultilevel"/>
    <w:tmpl w:val="E130A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68A5B76"/>
    <w:multiLevelType w:val="hybridMultilevel"/>
    <w:tmpl w:val="FB72DF68"/>
    <w:lvl w:ilvl="0" w:tplc="4D344304">
      <w:start w:val="1"/>
      <w:numFmt w:val="bullet"/>
      <w:lvlText w:val="o"/>
      <w:lvlJc w:val="center"/>
      <w:pPr>
        <w:ind w:left="360" w:hanging="360"/>
      </w:pPr>
      <w:rPr>
        <w:rFonts w:ascii="Courier New" w:hAnsi="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nsid w:val="1A722DDE"/>
    <w:multiLevelType w:val="hybridMultilevel"/>
    <w:tmpl w:val="A0B01F0A"/>
    <w:lvl w:ilvl="0" w:tplc="0418000F">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E432188"/>
    <w:multiLevelType w:val="hybridMultilevel"/>
    <w:tmpl w:val="A0B01F0A"/>
    <w:lvl w:ilvl="0" w:tplc="0418000F">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1E456F0B"/>
    <w:multiLevelType w:val="hybridMultilevel"/>
    <w:tmpl w:val="8640E514"/>
    <w:lvl w:ilvl="0" w:tplc="88EC3A62">
      <w:numFmt w:val="bullet"/>
      <w:lvlText w:val="•"/>
      <w:lvlJc w:val="left"/>
      <w:pPr>
        <w:ind w:left="720" w:hanging="72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4F8720F"/>
    <w:multiLevelType w:val="hybridMultilevel"/>
    <w:tmpl w:val="A0B01F0A"/>
    <w:lvl w:ilvl="0" w:tplc="0418000F">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27BE5D17"/>
    <w:multiLevelType w:val="hybridMultilevel"/>
    <w:tmpl w:val="0F4A044E"/>
    <w:lvl w:ilvl="0" w:tplc="04090001">
      <w:start w:val="1"/>
      <w:numFmt w:val="bullet"/>
      <w:lvlText w:val=""/>
      <w:lvlJc w:val="left"/>
      <w:pPr>
        <w:ind w:left="360" w:hanging="360"/>
      </w:pPr>
      <w:rPr>
        <w:rFonts w:ascii="Symbol" w:hAnsi="Symbol" w:hint="default"/>
      </w:rPr>
    </w:lvl>
    <w:lvl w:ilvl="1" w:tplc="6C02EFCE">
      <w:numFmt w:val="bullet"/>
      <w:lvlText w:val="•"/>
      <w:lvlJc w:val="left"/>
      <w:pPr>
        <w:ind w:left="1440" w:hanging="72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928296C"/>
    <w:multiLevelType w:val="hybridMultilevel"/>
    <w:tmpl w:val="9F12F852"/>
    <w:lvl w:ilvl="0" w:tplc="218A2B4E">
      <w:start w:val="1"/>
      <w:numFmt w:val="decimal"/>
      <w:lvlText w:val="%1."/>
      <w:lvlJc w:val="left"/>
      <w:pPr>
        <w:ind w:left="720" w:hanging="360"/>
      </w:pPr>
      <w:rPr>
        <w:rFonts w:hint="default"/>
        <w:color w:val="000000" w:themeColor="text1"/>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nsid w:val="2AEA1B3D"/>
    <w:multiLevelType w:val="hybridMultilevel"/>
    <w:tmpl w:val="3B2A08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E5B02BE"/>
    <w:multiLevelType w:val="hybridMultilevel"/>
    <w:tmpl w:val="E530E6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90B2CD0"/>
    <w:multiLevelType w:val="hybridMultilevel"/>
    <w:tmpl w:val="D990E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BDC222B"/>
    <w:multiLevelType w:val="hybridMultilevel"/>
    <w:tmpl w:val="1CCE74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7234200"/>
    <w:multiLevelType w:val="hybridMultilevel"/>
    <w:tmpl w:val="99C46D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B385DE7"/>
    <w:multiLevelType w:val="hybridMultilevel"/>
    <w:tmpl w:val="68CA97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DBA250D"/>
    <w:multiLevelType w:val="hybridMultilevel"/>
    <w:tmpl w:val="A0B01F0A"/>
    <w:lvl w:ilvl="0" w:tplc="0418000F">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41A3D3B"/>
    <w:multiLevelType w:val="hybridMultilevel"/>
    <w:tmpl w:val="80D4B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B760BC7"/>
    <w:multiLevelType w:val="hybridMultilevel"/>
    <w:tmpl w:val="FBE4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561039"/>
    <w:multiLevelType w:val="hybridMultilevel"/>
    <w:tmpl w:val="0718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D17129"/>
    <w:multiLevelType w:val="hybridMultilevel"/>
    <w:tmpl w:val="1E948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0F4D2C"/>
    <w:multiLevelType w:val="hybridMultilevel"/>
    <w:tmpl w:val="0D32A1E0"/>
    <w:lvl w:ilvl="0" w:tplc="88EC3A6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8"/>
  </w:num>
  <w:num w:numId="3">
    <w:abstractNumId w:val="6"/>
  </w:num>
  <w:num w:numId="4">
    <w:abstractNumId w:val="11"/>
  </w:num>
  <w:num w:numId="5">
    <w:abstractNumId w:val="9"/>
  </w:num>
  <w:num w:numId="6">
    <w:abstractNumId w:val="1"/>
  </w:num>
  <w:num w:numId="7">
    <w:abstractNumId w:val="27"/>
  </w:num>
  <w:num w:numId="8">
    <w:abstractNumId w:val="21"/>
  </w:num>
  <w:num w:numId="9">
    <w:abstractNumId w:val="25"/>
  </w:num>
  <w:num w:numId="10">
    <w:abstractNumId w:val="24"/>
  </w:num>
  <w:num w:numId="11">
    <w:abstractNumId w:val="18"/>
  </w:num>
  <w:num w:numId="12">
    <w:abstractNumId w:val="7"/>
  </w:num>
  <w:num w:numId="13">
    <w:abstractNumId w:val="20"/>
  </w:num>
  <w:num w:numId="14">
    <w:abstractNumId w:val="2"/>
  </w:num>
  <w:num w:numId="15">
    <w:abstractNumId w:val="23"/>
  </w:num>
  <w:num w:numId="16">
    <w:abstractNumId w:val="14"/>
  </w:num>
  <w:num w:numId="17">
    <w:abstractNumId w:val="16"/>
  </w:num>
  <w:num w:numId="18">
    <w:abstractNumId w:val="12"/>
  </w:num>
  <w:num w:numId="19">
    <w:abstractNumId w:val="15"/>
  </w:num>
  <w:num w:numId="20">
    <w:abstractNumId w:val="3"/>
  </w:num>
  <w:num w:numId="21">
    <w:abstractNumId w:val="0"/>
  </w:num>
  <w:num w:numId="22">
    <w:abstractNumId w:val="10"/>
  </w:num>
  <w:num w:numId="23">
    <w:abstractNumId w:val="19"/>
  </w:num>
  <w:num w:numId="24">
    <w:abstractNumId w:val="4"/>
  </w:num>
  <w:num w:numId="25">
    <w:abstractNumId w:val="5"/>
  </w:num>
  <w:num w:numId="26">
    <w:abstractNumId w:val="22"/>
  </w:num>
  <w:num w:numId="27">
    <w:abstractNumId w:val="8"/>
  </w:num>
  <w:num w:numId="28">
    <w:abstractNumId w:val="13"/>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4AC"/>
    <w:rsid w:val="000048CB"/>
    <w:rsid w:val="00042C05"/>
    <w:rsid w:val="0004756D"/>
    <w:rsid w:val="00051DFE"/>
    <w:rsid w:val="0009628E"/>
    <w:rsid w:val="000A7CCA"/>
    <w:rsid w:val="000B72D0"/>
    <w:rsid w:val="000D43EB"/>
    <w:rsid w:val="000F1E18"/>
    <w:rsid w:val="000F34F8"/>
    <w:rsid w:val="000F6C90"/>
    <w:rsid w:val="0014729A"/>
    <w:rsid w:val="00174F40"/>
    <w:rsid w:val="00191D63"/>
    <w:rsid w:val="001945CE"/>
    <w:rsid w:val="001A6570"/>
    <w:rsid w:val="001C4430"/>
    <w:rsid w:val="001D5B2D"/>
    <w:rsid w:val="00221A86"/>
    <w:rsid w:val="002361BD"/>
    <w:rsid w:val="00241A86"/>
    <w:rsid w:val="002725C2"/>
    <w:rsid w:val="00277281"/>
    <w:rsid w:val="002C291F"/>
    <w:rsid w:val="00311990"/>
    <w:rsid w:val="003250E5"/>
    <w:rsid w:val="00350112"/>
    <w:rsid w:val="003504AC"/>
    <w:rsid w:val="003547AC"/>
    <w:rsid w:val="00354A87"/>
    <w:rsid w:val="00360B5A"/>
    <w:rsid w:val="00370BCB"/>
    <w:rsid w:val="003817E0"/>
    <w:rsid w:val="003A2115"/>
    <w:rsid w:val="003A65B9"/>
    <w:rsid w:val="003C4F2A"/>
    <w:rsid w:val="00404562"/>
    <w:rsid w:val="0040464F"/>
    <w:rsid w:val="00421F9B"/>
    <w:rsid w:val="00435F2E"/>
    <w:rsid w:val="00450BBB"/>
    <w:rsid w:val="0045373C"/>
    <w:rsid w:val="004663DA"/>
    <w:rsid w:val="004C32B5"/>
    <w:rsid w:val="004E7A8D"/>
    <w:rsid w:val="004F2BDA"/>
    <w:rsid w:val="00513443"/>
    <w:rsid w:val="00535B50"/>
    <w:rsid w:val="005426A5"/>
    <w:rsid w:val="00605650"/>
    <w:rsid w:val="00622C54"/>
    <w:rsid w:val="006230CC"/>
    <w:rsid w:val="00623E77"/>
    <w:rsid w:val="00631541"/>
    <w:rsid w:val="0063315A"/>
    <w:rsid w:val="00666DEB"/>
    <w:rsid w:val="006B2F2B"/>
    <w:rsid w:val="006B638A"/>
    <w:rsid w:val="006C7DAF"/>
    <w:rsid w:val="00710846"/>
    <w:rsid w:val="007164AA"/>
    <w:rsid w:val="00720637"/>
    <w:rsid w:val="007A4B7E"/>
    <w:rsid w:val="00852BBD"/>
    <w:rsid w:val="00891D46"/>
    <w:rsid w:val="008B0B21"/>
    <w:rsid w:val="008E5632"/>
    <w:rsid w:val="008F1194"/>
    <w:rsid w:val="00924C8D"/>
    <w:rsid w:val="009358CF"/>
    <w:rsid w:val="00935DD1"/>
    <w:rsid w:val="00944FC0"/>
    <w:rsid w:val="00960B57"/>
    <w:rsid w:val="00974A50"/>
    <w:rsid w:val="009775A0"/>
    <w:rsid w:val="009940DC"/>
    <w:rsid w:val="009E1090"/>
    <w:rsid w:val="009E48E9"/>
    <w:rsid w:val="009F63B6"/>
    <w:rsid w:val="00A074D0"/>
    <w:rsid w:val="00A111A5"/>
    <w:rsid w:val="00A2118B"/>
    <w:rsid w:val="00A27DCD"/>
    <w:rsid w:val="00A3164F"/>
    <w:rsid w:val="00A41FE6"/>
    <w:rsid w:val="00A43F3A"/>
    <w:rsid w:val="00A81236"/>
    <w:rsid w:val="00A81423"/>
    <w:rsid w:val="00A95895"/>
    <w:rsid w:val="00AB4CA2"/>
    <w:rsid w:val="00AD2BD5"/>
    <w:rsid w:val="00B04624"/>
    <w:rsid w:val="00B51EE1"/>
    <w:rsid w:val="00C3171E"/>
    <w:rsid w:val="00C46E3A"/>
    <w:rsid w:val="00C6251A"/>
    <w:rsid w:val="00C90744"/>
    <w:rsid w:val="00CC696A"/>
    <w:rsid w:val="00CD2146"/>
    <w:rsid w:val="00CE03B5"/>
    <w:rsid w:val="00D03026"/>
    <w:rsid w:val="00D30F4A"/>
    <w:rsid w:val="00D42D8F"/>
    <w:rsid w:val="00D46BC5"/>
    <w:rsid w:val="00D5153F"/>
    <w:rsid w:val="00D71C9E"/>
    <w:rsid w:val="00D837EC"/>
    <w:rsid w:val="00D85351"/>
    <w:rsid w:val="00D9310B"/>
    <w:rsid w:val="00DA7DF6"/>
    <w:rsid w:val="00E25BC6"/>
    <w:rsid w:val="00E600C9"/>
    <w:rsid w:val="00EA1C9E"/>
    <w:rsid w:val="00EA5F84"/>
    <w:rsid w:val="00EC36F5"/>
    <w:rsid w:val="00F823AD"/>
    <w:rsid w:val="00F82AF2"/>
    <w:rsid w:val="00FB1147"/>
    <w:rsid w:val="00FB13F4"/>
    <w:rsid w:val="00FF1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0C8713-6A31-4518-821C-066A5D176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0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1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194"/>
  </w:style>
  <w:style w:type="paragraph" w:styleId="Footer">
    <w:name w:val="footer"/>
    <w:basedOn w:val="Normal"/>
    <w:link w:val="FooterChar"/>
    <w:uiPriority w:val="99"/>
    <w:unhideWhenUsed/>
    <w:rsid w:val="008F1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194"/>
  </w:style>
  <w:style w:type="paragraph" w:styleId="NoSpacing">
    <w:name w:val="No Spacing"/>
    <w:link w:val="NoSpacingChar"/>
    <w:uiPriority w:val="1"/>
    <w:qFormat/>
    <w:rsid w:val="008F1194"/>
    <w:pPr>
      <w:spacing w:after="0" w:line="240" w:lineRule="auto"/>
    </w:pPr>
    <w:rPr>
      <w:rFonts w:eastAsiaTheme="minorEastAsia"/>
    </w:rPr>
  </w:style>
  <w:style w:type="character" w:customStyle="1" w:styleId="NoSpacingChar">
    <w:name w:val="No Spacing Char"/>
    <w:basedOn w:val="DefaultParagraphFont"/>
    <w:link w:val="NoSpacing"/>
    <w:uiPriority w:val="1"/>
    <w:rsid w:val="008F1194"/>
    <w:rPr>
      <w:rFonts w:eastAsiaTheme="minorEastAsia"/>
    </w:rPr>
  </w:style>
  <w:style w:type="paragraph" w:styleId="ListParagraph">
    <w:name w:val="List Paragraph"/>
    <w:basedOn w:val="Normal"/>
    <w:uiPriority w:val="34"/>
    <w:qFormat/>
    <w:rsid w:val="00191D63"/>
    <w:pPr>
      <w:ind w:left="720"/>
      <w:contextualSpacing/>
    </w:pPr>
  </w:style>
  <w:style w:type="table" w:styleId="TableGrid">
    <w:name w:val="Table Grid"/>
    <w:basedOn w:val="TableNormal"/>
    <w:uiPriority w:val="39"/>
    <w:rsid w:val="006315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63154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CE03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788242">
      <w:bodyDiv w:val="1"/>
      <w:marLeft w:val="0"/>
      <w:marRight w:val="0"/>
      <w:marTop w:val="0"/>
      <w:marBottom w:val="0"/>
      <w:divBdr>
        <w:top w:val="none" w:sz="0" w:space="0" w:color="auto"/>
        <w:left w:val="none" w:sz="0" w:space="0" w:color="auto"/>
        <w:bottom w:val="none" w:sz="0" w:space="0" w:color="auto"/>
        <w:right w:val="none" w:sz="0" w:space="0" w:color="auto"/>
      </w:divBdr>
    </w:div>
    <w:div w:id="785778530">
      <w:bodyDiv w:val="1"/>
      <w:marLeft w:val="0"/>
      <w:marRight w:val="0"/>
      <w:marTop w:val="0"/>
      <w:marBottom w:val="0"/>
      <w:divBdr>
        <w:top w:val="none" w:sz="0" w:space="0" w:color="auto"/>
        <w:left w:val="none" w:sz="0" w:space="0" w:color="auto"/>
        <w:bottom w:val="none" w:sz="0" w:space="0" w:color="auto"/>
        <w:right w:val="none" w:sz="0" w:space="0" w:color="auto"/>
      </w:divBdr>
    </w:div>
    <w:div w:id="841046955">
      <w:bodyDiv w:val="1"/>
      <w:marLeft w:val="0"/>
      <w:marRight w:val="0"/>
      <w:marTop w:val="0"/>
      <w:marBottom w:val="0"/>
      <w:divBdr>
        <w:top w:val="none" w:sz="0" w:space="0" w:color="auto"/>
        <w:left w:val="none" w:sz="0" w:space="0" w:color="auto"/>
        <w:bottom w:val="none" w:sz="0" w:space="0" w:color="auto"/>
        <w:right w:val="none" w:sz="0" w:space="0" w:color="auto"/>
      </w:divBdr>
    </w:div>
    <w:div w:id="892353155">
      <w:bodyDiv w:val="1"/>
      <w:marLeft w:val="0"/>
      <w:marRight w:val="0"/>
      <w:marTop w:val="0"/>
      <w:marBottom w:val="0"/>
      <w:divBdr>
        <w:top w:val="none" w:sz="0" w:space="0" w:color="auto"/>
        <w:left w:val="none" w:sz="0" w:space="0" w:color="auto"/>
        <w:bottom w:val="none" w:sz="0" w:space="0" w:color="auto"/>
        <w:right w:val="none" w:sz="0" w:space="0" w:color="auto"/>
      </w:divBdr>
    </w:div>
    <w:div w:id="970130114">
      <w:bodyDiv w:val="1"/>
      <w:marLeft w:val="0"/>
      <w:marRight w:val="0"/>
      <w:marTop w:val="0"/>
      <w:marBottom w:val="0"/>
      <w:divBdr>
        <w:top w:val="none" w:sz="0" w:space="0" w:color="auto"/>
        <w:left w:val="none" w:sz="0" w:space="0" w:color="auto"/>
        <w:bottom w:val="none" w:sz="0" w:space="0" w:color="auto"/>
        <w:right w:val="none" w:sz="0" w:space="0" w:color="auto"/>
      </w:divBdr>
    </w:div>
    <w:div w:id="1004629449">
      <w:bodyDiv w:val="1"/>
      <w:marLeft w:val="0"/>
      <w:marRight w:val="0"/>
      <w:marTop w:val="0"/>
      <w:marBottom w:val="0"/>
      <w:divBdr>
        <w:top w:val="none" w:sz="0" w:space="0" w:color="auto"/>
        <w:left w:val="none" w:sz="0" w:space="0" w:color="auto"/>
        <w:bottom w:val="none" w:sz="0" w:space="0" w:color="auto"/>
        <w:right w:val="none" w:sz="0" w:space="0" w:color="auto"/>
      </w:divBdr>
    </w:div>
    <w:div w:id="1014844351">
      <w:bodyDiv w:val="1"/>
      <w:marLeft w:val="0"/>
      <w:marRight w:val="0"/>
      <w:marTop w:val="0"/>
      <w:marBottom w:val="0"/>
      <w:divBdr>
        <w:top w:val="none" w:sz="0" w:space="0" w:color="auto"/>
        <w:left w:val="none" w:sz="0" w:space="0" w:color="auto"/>
        <w:bottom w:val="none" w:sz="0" w:space="0" w:color="auto"/>
        <w:right w:val="none" w:sz="0" w:space="0" w:color="auto"/>
      </w:divBdr>
    </w:div>
    <w:div w:id="1064832236">
      <w:bodyDiv w:val="1"/>
      <w:marLeft w:val="0"/>
      <w:marRight w:val="0"/>
      <w:marTop w:val="0"/>
      <w:marBottom w:val="0"/>
      <w:divBdr>
        <w:top w:val="none" w:sz="0" w:space="0" w:color="auto"/>
        <w:left w:val="none" w:sz="0" w:space="0" w:color="auto"/>
        <w:bottom w:val="none" w:sz="0" w:space="0" w:color="auto"/>
        <w:right w:val="none" w:sz="0" w:space="0" w:color="auto"/>
      </w:divBdr>
    </w:div>
    <w:div w:id="1141114213">
      <w:bodyDiv w:val="1"/>
      <w:marLeft w:val="0"/>
      <w:marRight w:val="0"/>
      <w:marTop w:val="0"/>
      <w:marBottom w:val="0"/>
      <w:divBdr>
        <w:top w:val="none" w:sz="0" w:space="0" w:color="auto"/>
        <w:left w:val="none" w:sz="0" w:space="0" w:color="auto"/>
        <w:bottom w:val="none" w:sz="0" w:space="0" w:color="auto"/>
        <w:right w:val="none" w:sz="0" w:space="0" w:color="auto"/>
      </w:divBdr>
    </w:div>
    <w:div w:id="1228106364">
      <w:bodyDiv w:val="1"/>
      <w:marLeft w:val="0"/>
      <w:marRight w:val="0"/>
      <w:marTop w:val="0"/>
      <w:marBottom w:val="0"/>
      <w:divBdr>
        <w:top w:val="none" w:sz="0" w:space="0" w:color="auto"/>
        <w:left w:val="none" w:sz="0" w:space="0" w:color="auto"/>
        <w:bottom w:val="none" w:sz="0" w:space="0" w:color="auto"/>
        <w:right w:val="none" w:sz="0" w:space="0" w:color="auto"/>
      </w:divBdr>
    </w:div>
    <w:div w:id="1272130857">
      <w:bodyDiv w:val="1"/>
      <w:marLeft w:val="0"/>
      <w:marRight w:val="0"/>
      <w:marTop w:val="0"/>
      <w:marBottom w:val="0"/>
      <w:divBdr>
        <w:top w:val="none" w:sz="0" w:space="0" w:color="auto"/>
        <w:left w:val="none" w:sz="0" w:space="0" w:color="auto"/>
        <w:bottom w:val="none" w:sz="0" w:space="0" w:color="auto"/>
        <w:right w:val="none" w:sz="0" w:space="0" w:color="auto"/>
      </w:divBdr>
    </w:div>
    <w:div w:id="134751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ev\Downloads\tf1640288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tf16402882.dotx</Template>
  <TotalTime>549</TotalTime>
  <Pages>16</Pages>
  <Words>2477</Words>
  <Characters>14119</Characters>
  <Application>Microsoft Office Word</Application>
  <DocSecurity>0</DocSecurity>
  <Lines>117</Lines>
  <Paragraphs>33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16563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elev</dc:creator>
  <cp:keywords/>
  <dc:description/>
  <cp:lastModifiedBy>andinomm@yahoo.com</cp:lastModifiedBy>
  <cp:revision>21</cp:revision>
  <dcterms:created xsi:type="dcterms:W3CDTF">2018-04-27T06:32:00Z</dcterms:created>
  <dcterms:modified xsi:type="dcterms:W3CDTF">2018-05-06T17:01:00Z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0x0101005F02E0EF7D44C04B9FA644DBFF45FF6A</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v-prabic@microsoft.com</vt:lpwstr>
  </property>
  <property fmtid="{D5CDD505-2E9C-101B-9397-08002B2CF9AE}" pid="6" name="MSIP_Label_f42aa342-8706-4288-bd11-ebb85995028c_SetDate">
    <vt:lpwstr>2018-01-11T00:27:45.0188577Z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